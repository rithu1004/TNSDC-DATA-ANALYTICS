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3FA187">
      <w:pPr>
        <w:pStyle w:val="4"/>
        <w:spacing w:before="75"/>
        <w:ind w:left="2979"/>
      </w:pPr>
      <w: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36736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">
                <o:lock v:ext="edit" aspectratio="f"/>
                <v:shape id="Graphic 2" o:spid="_x0000_s1026" o:spt="100" style="position:absolute;left:4762;top:14350;height:6844030;width:4732655;" filled="f" stroked="t" coordsize="4732655,6844030" o:gfxdata="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peZOvQAA&#10;ANoAAAAPAAAAAAAAAAEAIAAAACIAAABkcnMvZG93bnJldi54bWxQSwECFAAUAAAACACHTuJAMy8F&#10;njsAAAA5AAAAEAAAAAAAAAABACAAAAAMAQAAZHJzL3NoYXBleG1sLnhtbFBLBQYAAAAABgAGAFsB&#10;AAC2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3" o:spid="_x0000_s1026" o:spt="100" style="position:absolute;left:1727041;top:0;height:6858000;width:3009900;" fillcolor="#5FC9ED" filled="t" stroked="f" coordsize="3009900,6858000" o:gfxdata="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oIqHugAAANoA&#10;AAAPAAAAAAAAAAEAIAAAACIAAABkcnMvZG93bnJldi54bWxQSwECFAAUAAAACACHTuJAMy8FnjsA&#10;AAA5AAAAEAAAAAAAAAABACAAAAAJAQAAZHJzL3NoYXBleG1sLnhtbFBLBQYAAAAABgAGAFsBAACz&#10;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2146141;top:0;height:6858000;width:2590800;" fillcolor="#5FC9ED" filled="t" stroked="f" coordsize="2590800,6858000" o:gfxdata="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abKvQAA&#10;ANo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1479391;top:3048000;height:3810000;width:3257550;" fillcolor="#17AEE2" filled="t" stroked="f" coordsize="3257550,3810000" o:gfxdata="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a9RQvQAA&#10;ANoAAAAPAAAAAAAAAAEAIAAAACIAAABkcnMvZG93bnJldi54bWxQSwECFAAUAAAACACHTuJAMy8F&#10;njsAAAA5AAAAEAAAAAAAAAABACAAAAAMAQAAZHJzL3NoYXBleG1sLnhtbFBLBQYAAAAABgAGAFsB&#10;AAC2AwAAAAA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1879441;top:0;height:6858000;width:2857500;" fillcolor="#17AEE2" filled="t" stroked="f" coordsize="2857500,6858000" o:gfxdata="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ZfqLbgAAADa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3441541;top:0;height:6858000;width:1295400;" fillcolor="#2C83C3" filled="t" stroked="f" coordsize="1295400,6858000" o:gfxdata="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3Z4RLsAAADa&#10;AAAADwAAAAAAAAABACAAAAAiAAAAZHJzL2Rvd25yZXYueG1sUEsBAhQAFAAAAAgAh07iQDMvBZ47&#10;AAAAOQAAABAAAAAAAAAAAQAgAAAACgEAAGRycy9zaGFwZXhtbC54bWxQSwUGAAAAAAYABgBbAQAA&#10;tAMAAAAA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3479641;top:0;height:6858000;width:1257300;" fillcolor="#216092" filled="t" stroked="f" coordsize="1257300,6858000" o:gfxdata="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uyH7KtwAAANoAAAAP&#10;AAAAAAAAAAEAIAAAACIAAABkcnMvZG93bnJldi54bWxQSwECFAAUAAAACACHTuJAMy8FnjsAAAA5&#10;AAAAEAAAAAAAAAABACAAAAAGAQAAZHJzL3NoYXBleG1sLnhtbFBLBQYAAAAABgAGAFsBAACwAwAA&#10;AAA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2917666;top:3590925;height:3267075;width:1819275;" fillcolor="#17AEE2" filled="t" stroked="f" coordsize="1819275,3267075" o:gfxdata="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vivebsAAADa&#10;AAAADwAAAAAAAAABACAAAAAiAAAAZHJzL2Rvd25yZXYueG1sUEsBAhQAFAAAAAgAh07iQDMvBZ47&#10;AAAAOQAAABAAAAAAAAAAAQAgAAAACgEAAGRycy9zaGFwZXhtbC54bWxQSwUGAAAAAAYABgBbAQAA&#10;tAMAAAAA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" o:spid="_x0000_s1026" o:spt="100" style="position:absolute;left:0pt;margin-left:0pt;margin-top:315.75pt;height:224.25pt;width:35.25pt;mso-position-horizontal-relative:page;mso-position-vertical-relative:page;z-index:251659264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FVBT9cAAAAIAQAADwAAAAAAAAABACAAAAAiAAAAZHJzL2Rvd25yZXYueG1sUEsBAhQAFAAAAAgA&#10;h07iQJ74bO0mAgAA2AQAAA4AAAAAAAAAAQAgAAAAJgEAAGRycy9lMm9Eb2MueG1sUEsFBgAAAAAG&#10;AAYAWQEAAL4FAAAAAA==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0" w:name="Slide 1: Employee Data Analysis using Ex"/>
      <w:bookmarkEnd w:id="0"/>
      <w:r>
        <w:rPr>
          <w:color w:val="0E0E0E"/>
        </w:rPr>
        <w:t>Employee</w:t>
      </w:r>
      <w:r>
        <w:rPr>
          <w:color w:val="0E0E0E"/>
          <w:spacing w:val="-19"/>
        </w:rPr>
        <w:t xml:space="preserve"> </w:t>
      </w:r>
      <w:r>
        <w:rPr>
          <w:color w:val="0E0E0E"/>
        </w:rPr>
        <w:t>Data</w:t>
      </w:r>
      <w:r>
        <w:rPr>
          <w:color w:val="0E0E0E"/>
          <w:spacing w:val="-21"/>
        </w:rPr>
        <w:t xml:space="preserve"> </w:t>
      </w:r>
      <w:r>
        <w:rPr>
          <w:color w:val="0E0E0E"/>
        </w:rPr>
        <w:t>Analysis</w:t>
      </w:r>
      <w:r>
        <w:rPr>
          <w:color w:val="0E0E0E"/>
          <w:spacing w:val="-23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-19"/>
        </w:rPr>
        <w:t xml:space="preserve"> </w:t>
      </w:r>
      <w:r>
        <w:rPr>
          <w:color w:val="0E0E0E"/>
          <w:spacing w:val="-2"/>
        </w:rPr>
        <w:t>Excel</w:t>
      </w:r>
    </w:p>
    <w:p w14:paraId="2BD11F99">
      <w:pPr>
        <w:pStyle w:val="7"/>
        <w:rPr>
          <w:rFonts w:ascii="Times New Roman"/>
          <w:b/>
          <w:sz w:val="20"/>
        </w:rPr>
      </w:pPr>
    </w:p>
    <w:p w14:paraId="1F8AB58A">
      <w:pPr>
        <w:pStyle w:val="7"/>
        <w:rPr>
          <w:rFonts w:ascii="Times New Roman"/>
          <w:b/>
          <w:sz w:val="20"/>
        </w:rPr>
      </w:pPr>
    </w:p>
    <w:p w14:paraId="32158C71">
      <w:pPr>
        <w:pStyle w:val="7"/>
        <w:spacing w:before="35"/>
        <w:rPr>
          <w:rFonts w:ascii="Times New Roman"/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183515</wp:posOffset>
                </wp:positionV>
                <wp:extent cx="1743075" cy="1333500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3075" cy="1333500"/>
                          <a:chOff x="0" y="0"/>
                          <a:chExt cx="1743075" cy="13335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76225"/>
                            <a:ext cx="122872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8725" h="1057275">
                                <a:moveTo>
                                  <a:pt x="964438" y="0"/>
                                </a:moveTo>
                                <a:lnTo>
                                  <a:pt x="264312" y="0"/>
                                </a:lnTo>
                                <a:lnTo>
                                  <a:pt x="0" y="528701"/>
                                </a:lnTo>
                                <a:lnTo>
                                  <a:pt x="264312" y="1057275"/>
                                </a:lnTo>
                                <a:lnTo>
                                  <a:pt x="964438" y="1057275"/>
                                </a:lnTo>
                                <a:lnTo>
                                  <a:pt x="1228725" y="528701"/>
                                </a:lnTo>
                                <a:lnTo>
                                  <a:pt x="964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095375" y="0"/>
                            <a:ext cx="64770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561975">
                                <a:moveTo>
                                  <a:pt x="507238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0" y="280924"/>
                                </a:lnTo>
                                <a:lnTo>
                                  <a:pt x="140462" y="561975"/>
                                </a:lnTo>
                                <a:lnTo>
                                  <a:pt x="507238" y="561975"/>
                                </a:lnTo>
                                <a:lnTo>
                                  <a:pt x="647700" y="280924"/>
                                </a:lnTo>
                                <a:lnTo>
                                  <a:pt x="507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9pt;margin-top:14.45pt;height:105pt;width:137.25pt;mso-position-horizontal-relative:page;mso-wrap-distance-bottom:0pt;mso-wrap-distance-top:0pt;z-index:-251620352;mso-width-relative:page;mso-height-relative:page;" coordsize="1743075,1333500" o:gfxdata="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OqQhkbZAAAACgEAAA8AAAAAAAAAAQAgAAAAIgAAAGRycy9kb3ducmV2Lnht&#10;bFBLAQIUABQAAAAIAIdO4kBIzTHWFQMAAOoJAAAOAAAAAAAAAAEAIAAAACgBAABkcnMvZTJvRG9j&#10;LnhtbFBLBQYAAAAABgAGAFkBAACvBgAAAAA=&#10;">
                <o:lock v:ext="edit" aspectratio="f"/>
                <v:shape id="Graphic 12" o:spid="_x0000_s1026" o:spt="100" style="position:absolute;left:0;top:276225;height:1057275;width:1228725;" fillcolor="#5FC9ED" filled="t" stroked="f" coordsize="1228725,1057275" o:gfxdata="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oYLAq5AAAA2wAA&#10;AA8AAAAAAAAAAQAgAAAAIgAAAGRycy9kb3ducmV2LnhtbFBLAQIUABQAAAAIAIdO4kAzLwWeOwAA&#10;ADkAAAAQAAAAAAAAAAEAIAAAAAgBAABkcnMvc2hhcGV4bWwueG1sUEsFBgAAAAAGAAYAWwEAALID&#10;AAAAAA==&#10;" path="m964438,0l264312,0,0,528701,264312,1057275,964438,1057275,1228725,528701,9644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1095375;top:0;height:561975;width:647700;" fillcolor="#2C926B" filled="t" stroked="f" coordsize="647700,561975" o:gfxdata="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LRm77gAAADbAAAA&#10;DwAAAAAAAAABACAAAAAiAAAAZHJzL2Rvd25yZXYueG1sUEsBAhQAFAAAAAgAh07iQDMvBZ47AAAA&#10;OQAAABAAAAAAAAAAAQAgAAAABwEAAGRycy9zaGFwZXhtbC54bWxQSwUGAAAAAAYABgBbAQAAsQMA&#10;AAAA&#10;" path="m507238,0l140462,0,0,280924,140462,561975,507238,561975,647700,280924,5072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3752850</wp:posOffset>
                </wp:positionH>
                <wp:positionV relativeFrom="paragraph">
                  <wp:posOffset>383540</wp:posOffset>
                </wp:positionV>
                <wp:extent cx="1666875" cy="1438275"/>
                <wp:effectExtent l="0" t="0" r="0" b="0"/>
                <wp:wrapTopAndBottom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6875" h="1438275">
                              <a:moveTo>
                                <a:pt x="1307338" y="0"/>
                              </a:moveTo>
                              <a:lnTo>
                                <a:pt x="359537" y="0"/>
                              </a:lnTo>
                              <a:lnTo>
                                <a:pt x="0" y="719074"/>
                              </a:lnTo>
                              <a:lnTo>
                                <a:pt x="359537" y="1438275"/>
                              </a:lnTo>
                              <a:lnTo>
                                <a:pt x="1307338" y="1438275"/>
                              </a:lnTo>
                              <a:lnTo>
                                <a:pt x="1666875" y="719074"/>
                              </a:lnTo>
                              <a:lnTo>
                                <a:pt x="13073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o:spt="100" style="position:absolute;left:0pt;margin-left:295.5pt;margin-top:30.2pt;height:113.25pt;width:131.25pt;mso-position-horizontal-relative:page;mso-wrap-distance-bottom:0pt;mso-wrap-distance-top:0pt;z-index:-251620352;mso-width-relative:page;mso-height-relative:page;" fillcolor="#42D0A0" filled="t" stroked="f" coordsize="1666875,1438275" o:gfxdata="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/H2gtkAAAAKAQAADwAAAAAAAAABACAAAAAiAAAA&#10;ZHJzL2Rvd25yZXYueG1sUEsBAhQAFAAAAAgAh07iQLjcap8/AgAATAUAAA4AAAAAAAAAAQAgAAAA&#10;KAEAAGRycy9lMm9Eb2MueG1sUEsFBgAAAAAGAAYAWQEAANkFAAAAAA==&#10;" path="m1307338,0l359537,0,0,719074,359537,1438275,1307338,1438275,1666875,719074,130733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0E406B4">
      <w:pPr>
        <w:pStyle w:val="7"/>
        <w:rPr>
          <w:rFonts w:ascii="Times New Roman"/>
          <w:b/>
          <w:sz w:val="48"/>
        </w:rPr>
      </w:pPr>
    </w:p>
    <w:p w14:paraId="79AC4393">
      <w:pPr>
        <w:pStyle w:val="7"/>
        <w:spacing w:before="61"/>
        <w:rPr>
          <w:rFonts w:ascii="Times New Roman"/>
          <w:b/>
          <w:sz w:val="48"/>
        </w:rPr>
      </w:pPr>
    </w:p>
    <w:p w14:paraId="4202CDEF">
      <w:pPr>
        <w:tabs>
          <w:tab w:val="left" w:pos="6529"/>
        </w:tabs>
        <w:spacing w:before="0" w:line="232" w:lineRule="auto"/>
        <w:ind w:left="3390" w:right="5908" w:firstLine="0"/>
        <w:jc w:val="left"/>
        <w:rPr>
          <w:rFonts w:hint="default"/>
          <w:sz w:val="48"/>
          <w:lang w:val="en-IN"/>
        </w:rPr>
      </w:pPr>
      <w:r>
        <w:rPr>
          <w:sz w:val="48"/>
        </w:rPr>
        <w:t>STUDENT</w:t>
      </w:r>
      <w:r>
        <w:rPr>
          <w:spacing w:val="-23"/>
          <w:sz w:val="48"/>
        </w:rPr>
        <w:t xml:space="preserve"> </w:t>
      </w:r>
      <w:r>
        <w:rPr>
          <w:sz w:val="48"/>
        </w:rPr>
        <w:t>NAME:</w:t>
      </w:r>
      <w:r>
        <w:rPr>
          <w:spacing w:val="72"/>
          <w:sz w:val="48"/>
        </w:rPr>
        <w:t xml:space="preserve"> </w:t>
      </w:r>
      <w:r>
        <w:rPr>
          <w:rFonts w:hint="default"/>
          <w:spacing w:val="72"/>
          <w:sz w:val="48"/>
          <w:lang w:val="en-IN"/>
        </w:rPr>
        <w:t>M.RITHIKA</w:t>
      </w:r>
      <w:r>
        <w:rPr>
          <w:sz w:val="48"/>
        </w:rPr>
        <w:t xml:space="preserve"> REGISTER NO</w:t>
      </w:r>
      <w:r>
        <w:rPr>
          <w:sz w:val="48"/>
        </w:rPr>
        <w:tab/>
      </w:r>
      <w:r>
        <w:rPr>
          <w:sz w:val="48"/>
        </w:rPr>
        <w:t>:</w:t>
      </w:r>
      <w:r>
        <w:rPr>
          <w:spacing w:val="40"/>
          <w:sz w:val="48"/>
        </w:rPr>
        <w:t xml:space="preserve"> </w:t>
      </w:r>
      <w:r>
        <w:rPr>
          <w:sz w:val="48"/>
        </w:rPr>
        <w:t>31221112</w:t>
      </w:r>
      <w:r>
        <w:rPr>
          <w:rFonts w:hint="default"/>
          <w:sz w:val="48"/>
          <w:lang w:val="en-IN"/>
        </w:rPr>
        <w:t>3</w:t>
      </w:r>
      <w:bookmarkStart w:id="12" w:name="_GoBack"/>
      <w:bookmarkEnd w:id="12"/>
    </w:p>
    <w:p w14:paraId="29E0B4D1">
      <w:pPr>
        <w:tabs>
          <w:tab w:val="left" w:pos="6526"/>
        </w:tabs>
        <w:spacing w:before="6" w:line="578" w:lineRule="exact"/>
        <w:ind w:left="3390" w:right="0" w:firstLine="0"/>
        <w:jc w:val="left"/>
        <w:rPr>
          <w:sz w:val="48"/>
        </w:rPr>
      </w:pPr>
      <w:r>
        <w:rPr>
          <w:spacing w:val="-2"/>
          <w:sz w:val="48"/>
        </w:rPr>
        <w:t>DEPARTMENT</w:t>
      </w:r>
      <w:r>
        <w:rPr>
          <w:sz w:val="48"/>
        </w:rPr>
        <w:tab/>
      </w:r>
      <w:r>
        <w:rPr>
          <w:sz w:val="48"/>
        </w:rPr>
        <w:t>:</w:t>
      </w:r>
      <w:r>
        <w:rPr>
          <w:spacing w:val="75"/>
          <w:sz w:val="48"/>
        </w:rPr>
        <w:t xml:space="preserve"> </w:t>
      </w:r>
      <w:r>
        <w:rPr>
          <w:sz w:val="48"/>
        </w:rPr>
        <w:t>B.COM</w:t>
      </w:r>
      <w:r>
        <w:rPr>
          <w:spacing w:val="-3"/>
          <w:sz w:val="48"/>
        </w:rPr>
        <w:t xml:space="preserve"> </w:t>
      </w:r>
      <w:r>
        <w:rPr>
          <w:sz w:val="48"/>
        </w:rPr>
        <w:t>(ACCOUNTING</w:t>
      </w:r>
      <w:r>
        <w:rPr>
          <w:spacing w:val="-14"/>
          <w:sz w:val="48"/>
        </w:rPr>
        <w:t xml:space="preserve"> </w:t>
      </w:r>
      <w:r>
        <w:rPr>
          <w:sz w:val="48"/>
        </w:rPr>
        <w:t>&amp;</w:t>
      </w:r>
      <w:r>
        <w:rPr>
          <w:spacing w:val="-9"/>
          <w:sz w:val="48"/>
        </w:rPr>
        <w:t xml:space="preserve"> </w:t>
      </w:r>
      <w:r>
        <w:rPr>
          <w:spacing w:val="-2"/>
          <w:sz w:val="48"/>
        </w:rPr>
        <w:t>FINANCE)</w:t>
      </w:r>
    </w:p>
    <w:p w14:paraId="63E8C4A0">
      <w:pPr>
        <w:tabs>
          <w:tab w:val="left" w:pos="6529"/>
        </w:tabs>
        <w:spacing w:before="0" w:line="240" w:lineRule="auto"/>
        <w:ind w:left="6940" w:right="1594" w:hanging="3551"/>
        <w:jc w:val="left"/>
        <w:rPr>
          <w:sz w:val="48"/>
        </w:rPr>
      </w:pPr>
      <w: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3800475</wp:posOffset>
                </wp:positionH>
                <wp:positionV relativeFrom="paragraph">
                  <wp:posOffset>767080</wp:posOffset>
                </wp:positionV>
                <wp:extent cx="723900" cy="619125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0" h="619125">
                              <a:moveTo>
                                <a:pt x="569087" y="0"/>
                              </a:moveTo>
                              <a:lnTo>
                                <a:pt x="154812" y="0"/>
                              </a:lnTo>
                              <a:lnTo>
                                <a:pt x="0" y="309625"/>
                              </a:lnTo>
                              <a:lnTo>
                                <a:pt x="154812" y="619125"/>
                              </a:lnTo>
                              <a:lnTo>
                                <a:pt x="569087" y="619125"/>
                              </a:lnTo>
                              <a:lnTo>
                                <a:pt x="723900" y="309625"/>
                              </a:lnTo>
                              <a:lnTo>
                                <a:pt x="5690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299.25pt;margin-top:60.4pt;height:48.75pt;width:57pt;mso-position-horizontal-relative:page;mso-wrap-distance-bottom:0pt;mso-wrap-distance-top:0pt;z-index:-251619328;mso-width-relative:page;mso-height-relative:page;" fillcolor="#42AE51" filled="t" stroked="f" coordsize="723900,619125" o:gfxdata="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CML2zXAAAACwEAAA8AAAAAAAAAAQAgAAAAIgAAAGRy&#10;cy9kb3ducmV2LnhtbFBLAQIUABQAAAAIAIdO4kAKsOpZPwIAAEIFAAAOAAAAAAAAAAEAIAAAACYB&#10;AABkcnMvZTJvRG9jLnhtbFBLBQYAAAAABgAGAFkBAADXBQAAAAA=&#10;" path="m569087,0l154812,0,0,309625,154812,619125,569087,619125,723900,309625,56908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spacing w:val="-2"/>
          <w:sz w:val="48"/>
        </w:rPr>
        <w:t>COLLEGE</w:t>
      </w:r>
      <w:r>
        <w:rPr>
          <w:sz w:val="48"/>
        </w:rPr>
        <w:tab/>
      </w:r>
      <w:r>
        <w:rPr>
          <w:sz w:val="48"/>
        </w:rPr>
        <w:t>:</w:t>
      </w:r>
      <w:r>
        <w:rPr>
          <w:spacing w:val="80"/>
          <w:sz w:val="48"/>
        </w:rPr>
        <w:t xml:space="preserve"> </w:t>
      </w:r>
      <w:r>
        <w:rPr>
          <w:sz w:val="48"/>
        </w:rPr>
        <w:t>DR.MGR.JANAKI</w:t>
      </w:r>
      <w:r>
        <w:rPr>
          <w:spacing w:val="-1"/>
          <w:sz w:val="48"/>
        </w:rPr>
        <w:t xml:space="preserve"> </w:t>
      </w:r>
      <w:r>
        <w:rPr>
          <w:sz w:val="48"/>
        </w:rPr>
        <w:t>COLLEGE</w:t>
      </w:r>
      <w:r>
        <w:rPr>
          <w:spacing w:val="-7"/>
          <w:sz w:val="48"/>
        </w:rPr>
        <w:t xml:space="preserve"> </w:t>
      </w:r>
      <w:r>
        <w:rPr>
          <w:sz w:val="48"/>
        </w:rPr>
        <w:t>OF</w:t>
      </w:r>
      <w:r>
        <w:rPr>
          <w:spacing w:val="-9"/>
          <w:sz w:val="48"/>
        </w:rPr>
        <w:t xml:space="preserve"> </w:t>
      </w:r>
      <w:r>
        <w:rPr>
          <w:sz w:val="48"/>
        </w:rPr>
        <w:t>ARTS</w:t>
      </w:r>
      <w:r>
        <w:rPr>
          <w:spacing w:val="-9"/>
          <w:sz w:val="48"/>
        </w:rPr>
        <w:t xml:space="preserve"> </w:t>
      </w:r>
      <w:r>
        <w:rPr>
          <w:sz w:val="48"/>
        </w:rPr>
        <w:t>&amp;</w:t>
      </w:r>
      <w:r>
        <w:rPr>
          <w:spacing w:val="-10"/>
          <w:sz w:val="48"/>
        </w:rPr>
        <w:t xml:space="preserve"> </w:t>
      </w:r>
      <w:r>
        <w:rPr>
          <w:sz w:val="48"/>
        </w:rPr>
        <w:t>SCIENCE FOR WOMEN.</w:t>
      </w:r>
    </w:p>
    <w:p w14:paraId="769852E6">
      <w:pPr>
        <w:pStyle w:val="7"/>
        <w:rPr>
          <w:sz w:val="22"/>
        </w:rPr>
      </w:pPr>
    </w:p>
    <w:p w14:paraId="571DEE3A">
      <w:pPr>
        <w:pStyle w:val="7"/>
        <w:rPr>
          <w:sz w:val="22"/>
        </w:rPr>
      </w:pPr>
    </w:p>
    <w:p w14:paraId="0799A4A2">
      <w:pPr>
        <w:pStyle w:val="7"/>
        <w:spacing w:before="207"/>
        <w:rPr>
          <w:sz w:val="22"/>
        </w:rPr>
      </w:pPr>
    </w:p>
    <w:p w14:paraId="6166385E">
      <w:pPr>
        <w:spacing w:before="0"/>
        <w:ind w:left="0" w:right="106" w:firstLine="0"/>
        <w:jc w:val="right"/>
        <w:rPr>
          <w:rFonts w:ascii="Trebuchet MS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-23495</wp:posOffset>
            </wp:positionV>
            <wp:extent cx="76200" cy="17780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  <w:sz w:val="22"/>
        </w:rPr>
        <w:t>1</w:t>
      </w:r>
    </w:p>
    <w:p w14:paraId="2E405C7F">
      <w:pPr>
        <w:spacing w:after="0"/>
        <w:jc w:val="right"/>
        <w:rPr>
          <w:rFonts w:ascii="Trebuchet MS"/>
          <w:sz w:val="22"/>
        </w:rPr>
        <w:sectPr>
          <w:type w:val="continuous"/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45C78342">
      <w:pPr>
        <w:pStyle w:val="7"/>
        <w:spacing w:before="375"/>
        <w:rPr>
          <w:rFonts w:ascii="Trebuchet MS"/>
          <w:sz w:val="85"/>
        </w:rPr>
      </w:pPr>
      <w: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0pt;margin-top:0pt;height:540pt;width:960pt;mso-position-horizontal-relative:page;mso-position-vertical-relative:page;z-index:-251635712;mso-width-relative:page;mso-height-relative:page;" fillcolor="#F0F0F0" filled="t" stroked="f" coordsize="12192000,6858000" o:gfxdata="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Vrhv80wAAAAcBAAAP&#10;AAAAAAAAAAEAIAAAACIAAABkcnMvZG93bnJldi54bWxQSwECFAAUAAAACACHTuJARuynJx0CAADv&#10;BAAADgAAAAAAAAABACAAAAAiAQAAZHJzL2Uyb0RvYy54bWxQSwUGAAAAAAYABgBZAQAAsQUAAAAA&#10;" path="m12192000,0l0,0,0,6858000,12192000,6858000,1219200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34688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iJz7/dgAAAALAQAADwAAAAAAAAABACAAAAAiAAAAZHJzL2Rvd25yZXYueG1s&#10;UEsBAhQAFAAAAAgAh07iQBmF/bkWBQAAnhwAAA4AAAAAAAAAAQAgAAAAJwEAAGRycy9lMm9Eb2Mu&#10;eG1sUEsFBgAAAAAGAAYAWQEAAK8IAAAAAA==&#10;">
                <o:lock v:ext="edit" aspectratio="f"/>
                <v:shape id="Graphic 19" o:spid="_x0000_s1026" o:spt="100" style="position:absolute;left:4762;top:14350;height:6844030;width:4732655;" filled="f" stroked="t" coordsize="4732655,6844030" o:gfxdata="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4f+68AAAA&#10;2wAAAA8AAAAAAAAAAQAgAAAAIgAAAGRycy9kb3ducmV2LnhtbFBLAQIUABQAAAAIAIdO4kAzLwWe&#10;OwAAADkAAAAQAAAAAAAAAAEAIAAAAAsBAABkcnMvc2hhcGV4bWwueG1sUEsFBgAAAAAGAAYAWwEA&#10;ALUDAAAAAA=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1727041;top:0;height:6858000;width:3009900;" fillcolor="#5FC9ED" filled="t" stroked="f" coordsize="3009900,6858000" o:gfxdata="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HOU1LgAAADbAAAA&#10;DwAAAAAAAAABACAAAAAiAAAAZHJzL2Rvd25yZXYueG1sUEsBAhQAFAAAAAgAh07iQDMvBZ47AAAA&#10;OQAAABAAAAAAAAAAAQAgAAAABwEAAGRycy9zaGFwZXhtbC54bWxQSwUGAAAAAAYABgBbAQAAsQMA&#10;AAAA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2146141;top:0;height:6858000;width:2590800;" fillcolor="#5FC9ED" filled="t" stroked="f" coordsize="2590800,6858000" o:gfxdata="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BVtwL4A&#10;AADbAAAADwAAAAAAAAABACAAAAAiAAAAZHJzL2Rvd25yZXYueG1sUEsBAhQAFAAAAAgAh07iQDMv&#10;BZ47AAAAOQAAABAAAAAAAAAAAQAgAAAADQEAAGRycy9zaGFwZXhtbC54bWxQSwUGAAAAAAYABgBb&#10;AQAAtwMAAAAA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1479391;top:3048000;height:3810000;width:3257550;" fillcolor="#17AEE2" filled="t" stroked="f" coordsize="3257550,3810000" o:gfxdata="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Gkme8AAAA&#10;2wAAAA8AAAAAAAAAAQAgAAAAIgAAAGRycy9kb3ducmV2LnhtbFBLAQIUABQAAAAIAIdO4kAzLwWe&#10;OwAAADkAAAAQAAAAAAAAAAEAIAAAAAsBAABkcnMvc2hhcGV4bWwueG1sUEsFBgAAAAAGAAYAWwEA&#10;ALUDAAAAAA=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1879441;top:0;height:6858000;width:2857500;" fillcolor="#17AEE2" filled="t" stroked="f" coordsize="2857500,6858000" o:gfxdata="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xVWnbgAAADb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3441541;top:0;height:6858000;width:1295400;" fillcolor="#2C83C3" filled="t" stroked="f" coordsize="1295400,6858000" o:gfxdata="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Pj7+8AAAA&#10;2wAAAA8AAAAAAAAAAQAgAAAAIgAAAGRycy9kb3ducmV2LnhtbFBLAQIUABQAAAAIAIdO4kAzLwWe&#10;OwAAADkAAAAQAAAAAAAAAAEAIAAAAAsBAABkcnMvc2hhcGV4bWwueG1sUEsFBgAAAAAGAAYAWwEA&#10;ALUDAAAAAA=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3479641;top:0;height:6858000;width:1257300;" fillcolor="#216092" filled="t" stroked="f" coordsize="1257300,6858000" o:gfxdata="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sHirsAAADb&#10;AAAADwAAAAAAAAABACAAAAAiAAAAZHJzL2Rvd25yZXYueG1sUEsBAhQAFAAAAAgAh07iQDMvBZ47&#10;AAAAOQAAABAAAAAAAAAAAQAgAAAACgEAAGRycy9zaGFwZXhtbC54bWxQSwUGAAAAAAYABgBbAQAA&#10;tAMAAAAA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2917666;top:3590925;height:3267075;width:1819275;" fillcolor="#17AEE2" filled="t" stroked="f" coordsize="1819275,3267075" o:gfxdata="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R9uHvQAA&#10;ANsAAAAPAAAAAAAAAAEAIAAAACIAAABkcnMvZG93bnJldi54bWxQSwECFAAUAAAACACHTuJAMy8F&#10;njsAAAA5AAAAEAAAAAAAAAABACAAAAAMAQAAZHJzL3NoYXBleG1sLnhtbFBLBQYAAAAABgAGAFsB&#10;AAC2AwAAAAA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2847975"/>
                          <a:chOff x="0" y="0"/>
                          <a:chExt cx="4171950" cy="284797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2457450"/>
                            <a:ext cx="2143125" cy="20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2400300"/>
                            <a:ext cx="3705225" cy="29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315.75pt;height:224.25pt;width:328.5pt;mso-position-horizontal-relative:page;mso-position-vertical-relative:page;z-index:251661312;mso-width-relative:page;mso-height-relative:page;" coordsize="4171950,2847975" o:gfxdata="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">
                <o:lock v:ext="edit" aspectratio="f"/>
                <v:shape id="Graphic 28" o:spid="_x0000_s1026" o:spt="100" style="position:absolute;left:0;top:0;height:2847975;width:447675;" fillcolor="#5FC9ED" filled="t" stroked="f" coordsize="447675,2847975" o:gfxdata="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gANSugAAANsA&#10;AAAPAAAAAAAAAAEAIAAAACIAAABkcnMvZG93bnJldi54bWxQSwECFAAUAAAACACHTuJAMy8FnjsA&#10;AAA5AAAAEAAAAAAAAAABACAAAAAJAQAAZHJzL3NoYXBleG1sLnhtbFBLBQYAAAAABgAGAFsBAACz&#10;AwAAAAA=&#10;" path="m0,0l0,2847975,447675,2847975,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Image 29" o:spid="_x0000_s1026" o:spt="75" type="#_x0000_t75" style="position:absolute;left:676275;top:2457450;height:200025;width:2143125;" filled="f" o:preferrelative="t" stroked="f" coordsize="21600,21600" o:gfxdata="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ff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  <v:shape id="Image 30" o:spid="_x0000_s1026" o:spt="75" type="#_x0000_t75" style="position:absolute;left:466725;top:2400300;height:295275;width:3705225;" filled="f" o:preferrelative="t" stroked="f" coordsize="21600,21600" o:gfxdata="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PMU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f"/>
                </v:shape>
              </v:group>
            </w:pict>
          </mc:Fallback>
        </mc:AlternateContent>
      </w:r>
    </w:p>
    <w:p w14:paraId="04D95DB8">
      <w:pPr>
        <w:pStyle w:val="3"/>
      </w:pPr>
      <w:bookmarkStart w:id="1" w:name="Slide 2: PROJECT TITLE"/>
      <w:bookmarkEnd w:id="1"/>
      <w:r>
        <w:t>PROJECT</w:t>
      </w:r>
      <w:r>
        <w:rPr>
          <w:spacing w:val="-36"/>
        </w:rPr>
        <w:t xml:space="preserve"> </w:t>
      </w:r>
      <w:r>
        <w:rPr>
          <w:spacing w:val="-2"/>
        </w:rPr>
        <w:t>TITLE</w:t>
      </w:r>
    </w:p>
    <w:p w14:paraId="59A2E2EC">
      <w:pPr>
        <w:pStyle w:val="7"/>
        <w:spacing w:before="64"/>
        <w:rPr>
          <w:rFonts w:ascii="Trebuchet MS"/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203835</wp:posOffset>
                </wp:positionV>
                <wp:extent cx="314325" cy="323850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527.25pt;margin-top:16.05pt;height:25.5pt;width:24.75pt;mso-position-horizontal-relative:page;mso-wrap-distance-bottom:0pt;mso-wrap-distance-top:0pt;z-index:-251618304;mso-width-relative:page;mso-height-relative:page;" fillcolor="#2C83C3" filled="t" stroked="f" coordsize="314325,323850" o:gfxdata="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I96j8&#10;2gAAAAsBAAAPAAAAAAAAAAEAIAAAACIAAABkcnMvZG93bnJldi54bWxQSwECFAAUAAAACACHTuJA&#10;wqdTQB8CAADhBAAADgAAAAAAAAABACAAAAApAQAAZHJzL2Uyb0RvYy54bWxQSwUGAAAAAAYABgBZ&#10;AQAAugUAAAAA&#10;" path="m314325,0l0,0,0,323850,314325,323850,31432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C7E2621">
      <w:pPr>
        <w:spacing w:before="275" w:line="249" w:lineRule="auto"/>
        <w:ind w:left="1283" w:right="3847" w:firstLine="0"/>
        <w:jc w:val="left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3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Performance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 using Excel</w:t>
      </w:r>
    </w:p>
    <w:p w14:paraId="25EF0879">
      <w:pPr>
        <w:pStyle w:val="7"/>
        <w:rPr>
          <w:rFonts w:ascii="Times New Roman"/>
          <w:b/>
          <w:sz w:val="20"/>
        </w:rPr>
      </w:pPr>
    </w:p>
    <w:p w14:paraId="22310B79">
      <w:pPr>
        <w:pStyle w:val="7"/>
        <w:rPr>
          <w:rFonts w:ascii="Times New Roman"/>
          <w:b/>
          <w:sz w:val="20"/>
        </w:rPr>
      </w:pPr>
    </w:p>
    <w:p w14:paraId="7A9E942E">
      <w:pPr>
        <w:pStyle w:val="7"/>
        <w:rPr>
          <w:rFonts w:ascii="Times New Roman"/>
          <w:b/>
          <w:sz w:val="20"/>
        </w:rPr>
      </w:pPr>
    </w:p>
    <w:p w14:paraId="72D3CA78">
      <w:pPr>
        <w:pStyle w:val="7"/>
        <w:rPr>
          <w:rFonts w:ascii="Times New Roman"/>
          <w:b/>
          <w:sz w:val="20"/>
        </w:rPr>
      </w:pPr>
    </w:p>
    <w:p w14:paraId="1B41A68B">
      <w:pPr>
        <w:pStyle w:val="7"/>
        <w:rPr>
          <w:rFonts w:ascii="Times New Roman"/>
          <w:b/>
          <w:sz w:val="20"/>
        </w:rPr>
      </w:pPr>
    </w:p>
    <w:p w14:paraId="38946943">
      <w:pPr>
        <w:pStyle w:val="7"/>
        <w:rPr>
          <w:rFonts w:ascii="Times New Roman"/>
          <w:b/>
          <w:sz w:val="20"/>
        </w:rPr>
      </w:pPr>
    </w:p>
    <w:p w14:paraId="12D11B54">
      <w:pPr>
        <w:pStyle w:val="7"/>
        <w:rPr>
          <w:rFonts w:ascii="Times New Roman"/>
          <w:b/>
          <w:sz w:val="20"/>
        </w:rPr>
      </w:pPr>
    </w:p>
    <w:p w14:paraId="2DC8E019">
      <w:pPr>
        <w:pStyle w:val="7"/>
        <w:rPr>
          <w:rFonts w:ascii="Times New Roman"/>
          <w:b/>
          <w:sz w:val="20"/>
        </w:rPr>
      </w:pPr>
    </w:p>
    <w:p w14:paraId="5183B9CD">
      <w:pPr>
        <w:pStyle w:val="7"/>
        <w:rPr>
          <w:rFonts w:ascii="Times New Roman"/>
          <w:b/>
          <w:sz w:val="20"/>
        </w:rPr>
      </w:pPr>
    </w:p>
    <w:p w14:paraId="64411BBD">
      <w:pPr>
        <w:pStyle w:val="7"/>
        <w:rPr>
          <w:rFonts w:ascii="Times New Roman"/>
          <w:b/>
          <w:sz w:val="20"/>
        </w:rPr>
      </w:pPr>
    </w:p>
    <w:p w14:paraId="070CD9DC">
      <w:pPr>
        <w:pStyle w:val="7"/>
        <w:rPr>
          <w:rFonts w:ascii="Times New Roman"/>
          <w:b/>
          <w:sz w:val="20"/>
        </w:rPr>
      </w:pPr>
    </w:p>
    <w:p w14:paraId="739BAF85">
      <w:pPr>
        <w:pStyle w:val="7"/>
        <w:spacing w:before="101"/>
        <w:rPr>
          <w:rFonts w:ascii="Times New Roman"/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225425</wp:posOffset>
                </wp:positionV>
                <wp:extent cx="457200" cy="457200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736.5pt;margin-top:17.75pt;height:36pt;width:36pt;mso-position-horizontal-relative:page;mso-wrap-distance-bottom:0pt;mso-wrap-distance-top:0pt;z-index:-251618304;mso-width-relative:page;mso-height-relative:page;" fillcolor="#42AE51" filled="t" stroked="f" coordsize="457200,457200" o:gfxdata="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s2o&#10;Ht0AAAAMAQAADwAAAAAAAAABACAAAAAiAAAAZHJzL2Rvd25yZXYueG1sUEsBAhQAFAAAAAgAh07i&#10;QPDBamsdAgAA4QQAAA4AAAAAAAAAAQAgAAAALAEAAGRycy9lMm9Eb2MueG1sUEsFBgAAAAAGAAYA&#10;WQEAALsFAAAAAA==&#10;" path="m457200,0l0,0,0,457200,457200,457200,45720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758825</wp:posOffset>
                </wp:positionV>
                <wp:extent cx="180975" cy="18097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736.5pt;margin-top:59.75pt;height:14.25pt;width:14.25pt;mso-position-horizontal-relative:page;mso-wrap-distance-bottom:0pt;mso-wrap-distance-top:0pt;z-index:-251617280;mso-width-relative:page;mso-height-relative:page;" fillcolor="#2C926B" filled="t" stroked="f" coordsize="180975,180975" o:gfxdata="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Q2n73XAAAA&#10;DQEAAA8AAAAAAAAAAQAgAAAAIgAAAGRycy9kb3ducmV2LnhtbFBLAQIUABQAAAAIAIdO4kB1ZgtI&#10;HgIAAOEEAAAOAAAAAAAAAAEAIAAAACYBAABkcnMvZTJvRG9jLnhtbFBLBQYAAAAABgAGAFkBAAC2&#10;BQAAAAA=&#10;" path="m180975,0l0,0,0,180975,180975,180975,18097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501A230">
      <w:pPr>
        <w:pStyle w:val="7"/>
        <w:spacing w:before="4"/>
        <w:rPr>
          <w:rFonts w:ascii="Times New Roman"/>
          <w:b/>
          <w:sz w:val="8"/>
        </w:rPr>
      </w:pPr>
    </w:p>
    <w:p w14:paraId="66B309E6">
      <w:pPr>
        <w:pStyle w:val="7"/>
        <w:rPr>
          <w:rFonts w:ascii="Times New Roman"/>
          <w:b/>
          <w:sz w:val="22"/>
        </w:rPr>
      </w:pPr>
    </w:p>
    <w:p w14:paraId="1A732697">
      <w:pPr>
        <w:pStyle w:val="7"/>
        <w:spacing w:before="146"/>
        <w:rPr>
          <w:rFonts w:ascii="Times New Roman"/>
          <w:b/>
          <w:sz w:val="22"/>
        </w:rPr>
      </w:pPr>
    </w:p>
    <w:p w14:paraId="731DE663">
      <w:pPr>
        <w:spacing w:before="1"/>
        <w:ind w:left="0" w:right="106" w:firstLine="0"/>
        <w:jc w:val="right"/>
        <w:rPr>
          <w:rFonts w:ascii="Trebuchet MS"/>
          <w:sz w:val="22"/>
        </w:rPr>
      </w:pPr>
      <w:r>
        <w:rPr>
          <w:rFonts w:ascii="Trebuchet MS"/>
          <w:color w:val="2C926B"/>
          <w:spacing w:val="-10"/>
          <w:sz w:val="22"/>
        </w:rPr>
        <w:t>2</w:t>
      </w:r>
    </w:p>
    <w:p w14:paraId="66A6A44F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BE43A03">
      <w:pPr>
        <w:pStyle w:val="2"/>
        <w:spacing w:before="753"/>
      </w:pPr>
      <w: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752475</wp:posOffset>
                </wp:positionH>
                <wp:positionV relativeFrom="page">
                  <wp:posOffset>6493510</wp:posOffset>
                </wp:positionV>
                <wp:extent cx="1764665" cy="166370"/>
                <wp:effectExtent l="0" t="0" r="0" b="0"/>
                <wp:wrapNone/>
                <wp:docPr id="34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4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60348"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  <w:sz w:val="22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30"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z w:val="22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  <w:sz w:val="22"/>
                              </w:rPr>
                              <w:t>Review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26" o:spt="202" type="#_x0000_t202" style="position:absolute;left:0pt;margin-left:59.25pt;margin-top:511.3pt;height:13.1pt;width:138.95pt;mso-position-horizontal-relative:page;mso-position-vertical-relative:page;z-index:-251633664;mso-width-relative:page;mso-height-relative:page;" filled="f" stroked="f" coordsize="21600,21600" o:gfxdata="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VVE5UNsAAAANAQAADwAAAAAAAAABACAAAAAiAAAAZHJzL2Rvd25yZXYueG1sUEsBAhQAFAAA&#10;AAgAh07iQC3a5k+zAQAAdgMAAA4AAAAAAAAAAQAgAAAAKg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3B60348">
                      <w:pPr>
                        <w:spacing w:before="5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22"/>
                        </w:rPr>
                      </w:pPr>
                      <w:r>
                        <w:rPr>
                          <w:rFonts w:ascii="Trebuchet MS"/>
                          <w:color w:val="2C83C3"/>
                          <w:sz w:val="22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30"/>
                          <w:sz w:val="22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  <w:sz w:val="22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19"/>
                          <w:sz w:val="2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  <w:sz w:val="22"/>
                        </w:rP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19050</wp:posOffset>
                </wp:positionH>
                <wp:positionV relativeFrom="page">
                  <wp:posOffset>75565</wp:posOffset>
                </wp:positionV>
                <wp:extent cx="12172950" cy="6781800"/>
                <wp:effectExtent l="0" t="0" r="0" b="0"/>
                <wp:wrapNone/>
                <wp:docPr id="35" name="Graphi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950" cy="678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72950" h="6781800">
                              <a:moveTo>
                                <a:pt x="12172950" y="6781799"/>
                              </a:moveTo>
                              <a:lnTo>
                                <a:pt x="12172950" y="0"/>
                              </a:lnTo>
                              <a:lnTo>
                                <a:pt x="0" y="0"/>
                              </a:lnTo>
                              <a:lnTo>
                                <a:pt x="0" y="6781799"/>
                              </a:lnTo>
                              <a:lnTo>
                                <a:pt x="12172950" y="67817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" o:spid="_x0000_s1026" o:spt="100" style="position:absolute;left:0pt;margin-left:1.5pt;margin-top:5.95pt;height:534pt;width:958.5pt;mso-position-horizontal-relative:page;mso-position-vertical-relative:page;z-index:-251632640;mso-width-relative:page;mso-height-relative:page;" fillcolor="#F0F0F0" filled="t" stroked="f" coordsize="12172950,6781800" o:gfxdata="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TrLfY9QAAAAKAQAADwAAAAAAAAABACAAAAAiAAAAZHJzL2Rvd25yZXYueG1sUEsBAhQAFAAAAAgA&#10;h07iQIEDURkpAgAA9QQAAA4AAAAAAAAAAQAgAAAAIwEAAGRycy9lMm9Eb2MueG1sUEsFBgAAAAAG&#10;AAYAWQEAAL4FAAAAAA==&#10;" path="m12172950,6781799l12172950,0,0,0,0,6781799,12172950,678179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32640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iJz7/dgAAAALAQAADwAAAAAAAAABACAAAAAiAAAAZHJzL2Rvd25yZXYueG1s&#10;UEsBAhQAFAAAAAgAh07iQB5HMdIWBQAAnhwAAA4AAAAAAAAAAQAgAAAAJwEAAGRycy9lMm9Eb2Mu&#10;eG1sUEsFBgAAAAAGAAYAWQEAAK8IAAAAAA==&#10;">
                <o:lock v:ext="edit" aspectratio="f"/>
                <v:shape id="Graphic 37" o:spid="_x0000_s1026" o:spt="100" style="position:absolute;left:4762;top:14350;height:6844030;width:4732655;" filled="f" stroked="t" coordsize="4732655,6844030" o:gfxdata="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l4SZ74A&#10;AADbAAAADwAAAAAAAAABACAAAAAiAAAAZHJzL2Rvd25yZXYueG1sUEsBAhQAFAAAAAgAh07iQDMv&#10;BZ47AAAAOQAAABAAAAAAAAAAAQAgAAAADQEAAGRycy9zaGFwZXhtbC54bWxQSwUGAAAAAAYABgBb&#10;AQAAtwMAAAAA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38" o:spid="_x0000_s1026" o:spt="100" style="position:absolute;left:1727041;top:0;height:6858000;width:3009900;" fillcolor="#5FC9ED" filled="t" stroked="f" coordsize="3009900,6858000" o:gfxdata="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9wOD7gAAADbAAAA&#10;DwAAAAAAAAABACAAAAAiAAAAZHJzL2Rvd25yZXYueG1sUEsBAhQAFAAAAAgAh07iQDMvBZ47AAAA&#10;OQAAABAAAAAAAAAAAQAgAAAABwEAAGRycy9zaGFwZXhtbC54bWxQSwUGAAAAAAYABgBbAQAAsQMA&#10;AAAA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2146141;top:0;height:6858000;width:2590800;" fillcolor="#5FC9ED" filled="t" stroked="f" coordsize="2590800,6858000" o:gfxdata="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69xu/&#10;AAAA2wAAAA8AAAAAAAAAAQAgAAAAIgAAAGRycy9kb3ducmV2LnhtbFBLAQIUABQAAAAIAIdO4kAz&#10;LwWeOwAAADkAAAAQAAAAAAAAAAEAIAAAAA4BAABkcnMvc2hhcGV4bWwueG1sUEsFBgAAAAAGAAYA&#10;WwEAALgDAAAAAA=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1479391;top:3048000;height:3810000;width:3257550;" fillcolor="#17AEE2" filled="t" stroked="f" coordsize="3257550,3810000" o:gfxdata="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dHTCu5AAAA2wAA&#10;AA8AAAAAAAAAAQAgAAAAIgAAAGRycy9kb3ducmV2LnhtbFBLAQIUABQAAAAIAIdO4kAzLwWeOwAA&#10;ADkAAAAQAAAAAAAAAAEAIAAAAAgBAABkcnMvc2hhcGV4bWwueG1sUEsFBgAAAAAGAAYAWwEAALID&#10;AAAAAA=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1879441;top:0;height:6858000;width:2857500;" fillcolor="#17AEE2" filled="t" stroked="f" coordsize="2857500,6858000" o:gfxdata="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VIjRugAAANsA&#10;AAAPAAAAAAAAAAEAIAAAACIAAABkcnMvZG93bnJldi54bWxQSwECFAAUAAAACACHTuJAMy8FnjsA&#10;AAA5AAAAEAAAAAAAAAABACAAAAAJAQAAZHJzL3NoYXBleG1sLnhtbFBLBQYAAAAABgAGAFsBAACz&#10;AwAAAAA=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3441541;top:0;height:6858000;width:1295400;" fillcolor="#2C83C3" filled="t" stroked="f" coordsize="1295400,6858000" o:gfxdata="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1V/C8AAAA&#10;2wAAAA8AAAAAAAAAAQAgAAAAIgAAAGRycy9kb3ducmV2LnhtbFBLAQIUABQAAAAIAIdO4kAzLwWe&#10;OwAAADkAAAAQAAAAAAAAAAEAIAAAAAsBAABkcnMvc2hhcGV4bWwueG1sUEsFBgAAAAAGAAYAWwEA&#10;ALUDAAAAAA=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3479641;top:0;height:6858000;width:1257300;" fillcolor="#216092" filled="t" stroked="f" coordsize="1257300,6858000" o:gfxdata="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8HfxbsAAADb&#10;AAAADwAAAAAAAAABACAAAAAiAAAAZHJzL2Rvd25yZXYueG1sUEsBAhQAFAAAAAgAh07iQDMvBZ47&#10;AAAAOQAAABAAAAAAAAAAAQAgAAAACgEAAGRycy9zaGFwZXhtbC54bWxQSwUGAAAAAAYABgBbAQAA&#10;tAMAAAAA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44" o:spid="_x0000_s1026" o:spt="100" style="position:absolute;left:2917666;top:3590925;height:3267075;width:1819275;" fillcolor="#17AEE2" filled="t" stroked="f" coordsize="1819275,3267075" o:gfxdata="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BgXLvQAA&#10;ANsAAAAPAAAAAAAAAAEAIAAAACIAAABkcnMvZG93bnJldi54bWxQSwECFAAUAAAACACHTuJAMy8F&#10;njsAAAA5AAAAEAAAAAAAAAABACAAAAAMAQAAZHJzL3NoYXBleG1sLnhtbFBLBQYAAAAABgAGAFsB&#10;AAC2AwAAAAA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3818890</wp:posOffset>
                </wp:positionV>
                <wp:extent cx="4171950" cy="3038475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3038475"/>
                          <a:chOff x="0" y="0"/>
                          <a:chExt cx="4171950" cy="303847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90501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2590801"/>
                            <a:ext cx="3705225" cy="29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1733550" cy="300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300.7pt;height:239.25pt;width:328.5pt;mso-position-horizontal-relative:page;mso-position-vertical-relative:page;z-index:-251631616;mso-width-relative:page;mso-height-relative:page;" coordsize="4171950,3038475" o:gfxdata="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">
                <o:lock v:ext="edit" aspectratio="f"/>
                <v:shape id="Graphic 46" o:spid="_x0000_s1026" o:spt="100" style="position:absolute;left:0;top:190501;height:2847975;width:447675;" fillcolor="#5FC9ED" filled="t" stroked="f" coordsize="447675,2847975" o:gfxdata="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jNcbvQAA&#10;ANsAAAAPAAAAAAAAAAEAIAAAACIAAABkcnMvZG93bnJldi54bWxQSwECFAAUAAAACACHTuJAMy8F&#10;njsAAAA5AAAAEAAAAAAAAAABACAAAAAMAQAAZHJzL3NoYXBleG1sLnhtbFBLBQYAAAAABgAGAFsB&#10;AAC2AwAAAAA=&#10;" path="m0,0l0,2847975,447675,2847975,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Image 47" o:spid="_x0000_s1026" o:spt="75" type="#_x0000_t75" style="position:absolute;left:466725;top:2590801;height:295275;width:3705225;" filled="f" o:preferrelative="t" stroked="f" coordsize="21600,21600" o:gfxdata="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tMu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v:shape id="Image 48" o:spid="_x0000_s1026" o:spt="75" type="#_x0000_t75" style="position:absolute;left:47625;top:0;height:3009900;width:1733550;" filled="f" o:preferrelative="t" stroked="f" coordsize="21600,21600" o:gfxdata="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GS8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7362825</wp:posOffset>
                </wp:positionH>
                <wp:positionV relativeFrom="paragraph">
                  <wp:posOffset>447675</wp:posOffset>
                </wp:positionV>
                <wp:extent cx="361950" cy="361950"/>
                <wp:effectExtent l="0" t="0" r="0" b="0"/>
                <wp:wrapNone/>
                <wp:docPr id="49" name="Graphi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361950">
                              <a:moveTo>
                                <a:pt x="180975" y="0"/>
                              </a:moveTo>
                              <a:lnTo>
                                <a:pt x="132842" y="6476"/>
                              </a:lnTo>
                              <a:lnTo>
                                <a:pt x="89661" y="24764"/>
                              </a:lnTo>
                              <a:lnTo>
                                <a:pt x="52958" y="52959"/>
                              </a:lnTo>
                              <a:lnTo>
                                <a:pt x="24765" y="89662"/>
                              </a:lnTo>
                              <a:lnTo>
                                <a:pt x="6476" y="132841"/>
                              </a:lnTo>
                              <a:lnTo>
                                <a:pt x="0" y="180975"/>
                              </a:lnTo>
                              <a:lnTo>
                                <a:pt x="6476" y="229108"/>
                              </a:lnTo>
                              <a:lnTo>
                                <a:pt x="24765" y="272288"/>
                              </a:lnTo>
                              <a:lnTo>
                                <a:pt x="52958" y="308990"/>
                              </a:lnTo>
                              <a:lnTo>
                                <a:pt x="89661" y="337185"/>
                              </a:lnTo>
                              <a:lnTo>
                                <a:pt x="132842" y="355473"/>
                              </a:lnTo>
                              <a:lnTo>
                                <a:pt x="180975" y="361950"/>
                              </a:lnTo>
                              <a:lnTo>
                                <a:pt x="229107" y="355473"/>
                              </a:lnTo>
                              <a:lnTo>
                                <a:pt x="272288" y="337185"/>
                              </a:lnTo>
                              <a:lnTo>
                                <a:pt x="308991" y="308990"/>
                              </a:lnTo>
                              <a:lnTo>
                                <a:pt x="337184" y="272288"/>
                              </a:lnTo>
                              <a:lnTo>
                                <a:pt x="355473" y="229108"/>
                              </a:lnTo>
                              <a:lnTo>
                                <a:pt x="361950" y="180975"/>
                              </a:lnTo>
                              <a:lnTo>
                                <a:pt x="355473" y="132841"/>
                              </a:lnTo>
                              <a:lnTo>
                                <a:pt x="337184" y="89662"/>
                              </a:lnTo>
                              <a:lnTo>
                                <a:pt x="308991" y="52959"/>
                              </a:lnTo>
                              <a:lnTo>
                                <a:pt x="272288" y="24764"/>
                              </a:lnTo>
                              <a:lnTo>
                                <a:pt x="229107" y="6476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" o:spid="_x0000_s1026" o:spt="100" style="position:absolute;left:0pt;margin-left:579.75pt;margin-top:35.25pt;height:28.5pt;width:28.5pt;mso-position-horizontal-relative:page;z-index:251662336;mso-width-relative:page;mso-height-relative:page;" fillcolor="#EBEBEB" filled="t" stroked="f" coordsize="361950,361950" o:gfxdata="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TFjJ39kAAAAMAQAADwAAAAAAAAABACAAAAAiAAAAZHJzL2Rvd25yZXYueG1sUEsBAhQAFAAA&#10;AAgAh07iQC6W6BfSAgAAbwgAAA4AAAAAAAAAAQAgAAAAKAEAAGRycy9lMm9Eb2MueG1sUEsFBgAA&#10;AAAGAAYAWQEAAGwGAAAAAA==&#10;" path="m180975,0l132842,6476,89661,24764,52958,52959,24765,89662,6476,132841,0,180975,6476,229108,24765,272288,52958,308990,89661,337185,132842,355473,180975,361950,229107,355473,272288,337185,308991,308990,337184,272288,355473,229108,361950,180975,355473,132841,337184,89662,308991,52959,272288,24764,229107,6476,18097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2" w:name="Slide 3: AGENDA"/>
      <w:bookmarkEnd w:id="2"/>
      <w:r>
        <w:rPr>
          <w:spacing w:val="-2"/>
        </w:rPr>
        <w:t>AGENDA</w:t>
      </w:r>
    </w:p>
    <w:p w14:paraId="6B3F3202">
      <w:pPr>
        <w:pStyle w:val="9"/>
        <w:numPr>
          <w:ilvl w:val="0"/>
          <w:numId w:val="1"/>
        </w:numPr>
        <w:tabs>
          <w:tab w:val="left" w:pos="3738"/>
        </w:tabs>
        <w:spacing w:before="550" w:after="0" w:line="240" w:lineRule="auto"/>
        <w:ind w:left="3738" w:right="0" w:hanging="419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Problem</w:t>
      </w:r>
      <w:r>
        <w:rPr>
          <w:rFonts w:ascii="Times New Roman"/>
          <w:color w:val="0D0D0D"/>
          <w:spacing w:val="32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Statement</w:t>
      </w:r>
    </w:p>
    <w:p w14:paraId="4D36AB78">
      <w:pPr>
        <w:pStyle w:val="9"/>
        <w:numPr>
          <w:ilvl w:val="0"/>
          <w:numId w:val="1"/>
        </w:numPr>
        <w:tabs>
          <w:tab w:val="left" w:pos="3739"/>
        </w:tabs>
        <w:spacing w:before="43" w:after="0" w:line="240" w:lineRule="auto"/>
        <w:ind w:left="3739" w:right="0" w:hanging="420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Project</w:t>
      </w:r>
      <w:r>
        <w:rPr>
          <w:rFonts w:ascii="Times New Roman"/>
          <w:color w:val="0D0D0D"/>
          <w:spacing w:val="23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Overview</w:t>
      </w:r>
    </w:p>
    <w:p w14:paraId="3E40D0AE">
      <w:pPr>
        <w:pStyle w:val="9"/>
        <w:numPr>
          <w:ilvl w:val="0"/>
          <w:numId w:val="1"/>
        </w:numPr>
        <w:tabs>
          <w:tab w:val="left" w:pos="3739"/>
        </w:tabs>
        <w:spacing w:before="29" w:after="0" w:line="240" w:lineRule="auto"/>
        <w:ind w:left="3739" w:right="0" w:hanging="420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End</w:t>
      </w:r>
      <w:r>
        <w:rPr>
          <w:rFonts w:ascii="Times New Roman"/>
          <w:color w:val="0D0D0D"/>
          <w:spacing w:val="23"/>
          <w:sz w:val="55"/>
        </w:rPr>
        <w:t xml:space="preserve"> </w:t>
      </w:r>
      <w:r>
        <w:rPr>
          <w:rFonts w:ascii="Times New Roman"/>
          <w:color w:val="0D0D0D"/>
          <w:spacing w:val="-4"/>
          <w:sz w:val="55"/>
        </w:rPr>
        <w:t>Users</w:t>
      </w:r>
    </w:p>
    <w:p w14:paraId="1C40C2CE">
      <w:pPr>
        <w:pStyle w:val="9"/>
        <w:numPr>
          <w:ilvl w:val="0"/>
          <w:numId w:val="1"/>
        </w:numPr>
        <w:tabs>
          <w:tab w:val="left" w:pos="3739"/>
        </w:tabs>
        <w:spacing w:before="43" w:after="0" w:line="240" w:lineRule="auto"/>
        <w:ind w:left="3739" w:right="0" w:hanging="420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Our</w:t>
      </w:r>
      <w:r>
        <w:rPr>
          <w:rFonts w:ascii="Times New Roman"/>
          <w:color w:val="0D0D0D"/>
          <w:spacing w:val="24"/>
          <w:sz w:val="55"/>
        </w:rPr>
        <w:t xml:space="preserve"> </w:t>
      </w:r>
      <w:r>
        <w:rPr>
          <w:rFonts w:ascii="Times New Roman"/>
          <w:color w:val="0D0D0D"/>
          <w:sz w:val="55"/>
        </w:rPr>
        <w:t>Solution</w:t>
      </w:r>
      <w:r>
        <w:rPr>
          <w:rFonts w:ascii="Times New Roman"/>
          <w:color w:val="0D0D0D"/>
          <w:spacing w:val="21"/>
          <w:sz w:val="55"/>
        </w:rPr>
        <w:t xml:space="preserve"> </w:t>
      </w:r>
      <w:r>
        <w:rPr>
          <w:rFonts w:ascii="Times New Roman"/>
          <w:color w:val="0D0D0D"/>
          <w:sz w:val="55"/>
        </w:rPr>
        <w:t>and</w:t>
      </w:r>
      <w:r>
        <w:rPr>
          <w:rFonts w:ascii="Times New Roman"/>
          <w:color w:val="0D0D0D"/>
          <w:spacing w:val="21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Proposition</w:t>
      </w:r>
    </w:p>
    <w:p w14:paraId="015F9C59">
      <w:pPr>
        <w:pStyle w:val="9"/>
        <w:numPr>
          <w:ilvl w:val="0"/>
          <w:numId w:val="1"/>
        </w:numPr>
        <w:tabs>
          <w:tab w:val="left" w:pos="3739"/>
        </w:tabs>
        <w:spacing w:before="44" w:after="0" w:line="240" w:lineRule="auto"/>
        <w:ind w:left="3739" w:right="0" w:hanging="420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Dataset</w:t>
      </w:r>
      <w:r>
        <w:rPr>
          <w:rFonts w:ascii="Times New Roman"/>
          <w:color w:val="0D0D0D"/>
          <w:spacing w:val="21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Description</w:t>
      </w:r>
    </w:p>
    <w:p w14:paraId="6F25BC9D">
      <w:pPr>
        <w:pStyle w:val="9"/>
        <w:numPr>
          <w:ilvl w:val="0"/>
          <w:numId w:val="1"/>
        </w:numPr>
        <w:tabs>
          <w:tab w:val="left" w:pos="3738"/>
        </w:tabs>
        <w:spacing w:before="43" w:after="0" w:line="240" w:lineRule="auto"/>
        <w:ind w:left="3738" w:right="0" w:hanging="419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Modelling</w:t>
      </w:r>
      <w:r>
        <w:rPr>
          <w:rFonts w:ascii="Times New Roman"/>
          <w:color w:val="0D0D0D"/>
          <w:spacing w:val="9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Approach</w:t>
      </w:r>
    </w:p>
    <w:p w14:paraId="52394021">
      <w:pPr>
        <w:pStyle w:val="9"/>
        <w:numPr>
          <w:ilvl w:val="0"/>
          <w:numId w:val="1"/>
        </w:numPr>
        <w:tabs>
          <w:tab w:val="left" w:pos="3738"/>
        </w:tabs>
        <w:spacing w:before="44" w:after="0" w:line="240" w:lineRule="auto"/>
        <w:ind w:left="3738" w:right="0" w:hanging="419"/>
        <w:jc w:val="left"/>
        <w:rPr>
          <w:rFonts w:ascii="Times New Roman"/>
          <w:sz w:val="55"/>
        </w:rPr>
      </w:pPr>
      <w:r>
        <w:rPr>
          <w:rFonts w:ascii="Times New Roman"/>
          <w:color w:val="0D0D0D"/>
          <w:sz w:val="55"/>
        </w:rPr>
        <w:t>Results</w:t>
      </w:r>
      <w:r>
        <w:rPr>
          <w:rFonts w:ascii="Times New Roman"/>
          <w:color w:val="0D0D0D"/>
          <w:spacing w:val="16"/>
          <w:sz w:val="55"/>
        </w:rPr>
        <w:t xml:space="preserve"> </w:t>
      </w:r>
      <w:r>
        <w:rPr>
          <w:rFonts w:ascii="Times New Roman"/>
          <w:color w:val="0D0D0D"/>
          <w:sz w:val="55"/>
        </w:rPr>
        <w:t>and</w:t>
      </w:r>
      <w:r>
        <w:rPr>
          <w:rFonts w:ascii="Times New Roman"/>
          <w:color w:val="0D0D0D"/>
          <w:spacing w:val="24"/>
          <w:sz w:val="55"/>
        </w:rPr>
        <w:t xml:space="preserve"> </w:t>
      </w:r>
      <w:r>
        <w:rPr>
          <w:rFonts w:ascii="Times New Roman"/>
          <w:color w:val="0D0D0D"/>
          <w:spacing w:val="-2"/>
          <w:sz w:val="55"/>
        </w:rPr>
        <w:t>Discussion</w:t>
      </w:r>
    </w:p>
    <w:p w14:paraId="5EEA470E">
      <w:pPr>
        <w:pStyle w:val="9"/>
        <w:numPr>
          <w:ilvl w:val="0"/>
          <w:numId w:val="1"/>
        </w:numPr>
        <w:tabs>
          <w:tab w:val="left" w:pos="3738"/>
        </w:tabs>
        <w:spacing w:before="28" w:after="0" w:line="240" w:lineRule="auto"/>
        <w:ind w:left="3738" w:right="0" w:hanging="419"/>
        <w:jc w:val="left"/>
        <w:rPr>
          <w:rFonts w:ascii="Times New Roman"/>
          <w:sz w:val="55"/>
        </w:rPr>
      </w:pP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11010900</wp:posOffset>
                </wp:positionH>
                <wp:positionV relativeFrom="paragraph">
                  <wp:posOffset>1107440</wp:posOffset>
                </wp:positionV>
                <wp:extent cx="647700" cy="647700"/>
                <wp:effectExtent l="0" t="0" r="0" b="0"/>
                <wp:wrapNone/>
                <wp:docPr id="50" name="Graphi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647700">
                              <a:moveTo>
                                <a:pt x="323850" y="0"/>
                              </a:moveTo>
                              <a:lnTo>
                                <a:pt x="275971" y="3505"/>
                              </a:lnTo>
                              <a:lnTo>
                                <a:pt x="230377" y="13715"/>
                              </a:lnTo>
                              <a:lnTo>
                                <a:pt x="187325" y="30099"/>
                              </a:lnTo>
                              <a:lnTo>
                                <a:pt x="147574" y="52171"/>
                              </a:lnTo>
                              <a:lnTo>
                                <a:pt x="111378" y="79438"/>
                              </a:lnTo>
                              <a:lnTo>
                                <a:pt x="79501" y="111378"/>
                              </a:lnTo>
                              <a:lnTo>
                                <a:pt x="52197" y="147510"/>
                              </a:lnTo>
                              <a:lnTo>
                                <a:pt x="30099" y="187325"/>
                              </a:lnTo>
                              <a:lnTo>
                                <a:pt x="13716" y="230314"/>
                              </a:lnTo>
                              <a:lnTo>
                                <a:pt x="3555" y="275996"/>
                              </a:lnTo>
                              <a:lnTo>
                                <a:pt x="0" y="323850"/>
                              </a:lnTo>
                              <a:lnTo>
                                <a:pt x="3555" y="371703"/>
                              </a:lnTo>
                              <a:lnTo>
                                <a:pt x="13716" y="417385"/>
                              </a:lnTo>
                              <a:lnTo>
                                <a:pt x="30099" y="460375"/>
                              </a:lnTo>
                              <a:lnTo>
                                <a:pt x="52197" y="500189"/>
                              </a:lnTo>
                              <a:lnTo>
                                <a:pt x="79501" y="536321"/>
                              </a:lnTo>
                              <a:lnTo>
                                <a:pt x="111378" y="568261"/>
                              </a:lnTo>
                              <a:lnTo>
                                <a:pt x="147574" y="595528"/>
                              </a:lnTo>
                              <a:lnTo>
                                <a:pt x="187325" y="617601"/>
                              </a:lnTo>
                              <a:lnTo>
                                <a:pt x="230377" y="633984"/>
                              </a:lnTo>
                              <a:lnTo>
                                <a:pt x="275971" y="644182"/>
                              </a:lnTo>
                              <a:lnTo>
                                <a:pt x="323850" y="647700"/>
                              </a:lnTo>
                              <a:lnTo>
                                <a:pt x="371728" y="644182"/>
                              </a:lnTo>
                              <a:lnTo>
                                <a:pt x="417322" y="633984"/>
                              </a:lnTo>
                              <a:lnTo>
                                <a:pt x="460375" y="617601"/>
                              </a:lnTo>
                              <a:lnTo>
                                <a:pt x="500125" y="595528"/>
                              </a:lnTo>
                              <a:lnTo>
                                <a:pt x="536321" y="568261"/>
                              </a:lnTo>
                              <a:lnTo>
                                <a:pt x="568198" y="536321"/>
                              </a:lnTo>
                              <a:lnTo>
                                <a:pt x="595502" y="500189"/>
                              </a:lnTo>
                              <a:lnTo>
                                <a:pt x="617601" y="460375"/>
                              </a:lnTo>
                              <a:lnTo>
                                <a:pt x="633983" y="417385"/>
                              </a:lnTo>
                              <a:lnTo>
                                <a:pt x="644144" y="371703"/>
                              </a:lnTo>
                              <a:lnTo>
                                <a:pt x="647700" y="323850"/>
                              </a:lnTo>
                              <a:lnTo>
                                <a:pt x="644144" y="275996"/>
                              </a:lnTo>
                              <a:lnTo>
                                <a:pt x="633983" y="230314"/>
                              </a:lnTo>
                              <a:lnTo>
                                <a:pt x="617601" y="187325"/>
                              </a:lnTo>
                              <a:lnTo>
                                <a:pt x="595502" y="147510"/>
                              </a:lnTo>
                              <a:lnTo>
                                <a:pt x="568198" y="111378"/>
                              </a:lnTo>
                              <a:lnTo>
                                <a:pt x="536321" y="79438"/>
                              </a:lnTo>
                              <a:lnTo>
                                <a:pt x="500125" y="52171"/>
                              </a:lnTo>
                              <a:lnTo>
                                <a:pt x="460375" y="30099"/>
                              </a:lnTo>
                              <a:lnTo>
                                <a:pt x="417322" y="13715"/>
                              </a:lnTo>
                              <a:lnTo>
                                <a:pt x="371728" y="3505"/>
                              </a:lnTo>
                              <a:lnTo>
                                <a:pt x="3238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" o:spid="_x0000_s1026" o:spt="100" style="position:absolute;left:0pt;margin-left:867pt;margin-top:87.2pt;height:51pt;width:51pt;mso-position-horizontal-relative:page;z-index:251662336;mso-width-relative:page;mso-height-relative:page;" fillcolor="#2C83C3" filled="t" stroked="f" coordsize="647700,647700" o:gfxdata="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" path="m323850,0l275971,3505,230377,13715,187325,30099,147574,52171,111378,79438,79501,111378,52197,147510,30099,187325,13716,230314,3555,275996,0,323850,3555,371703,13716,417385,30099,460375,52197,500189,79501,536321,111378,568261,147574,595528,187325,617601,230377,633984,275971,644182,323850,647700,371728,644182,417322,633984,460375,617601,500125,595528,536321,568261,568198,536321,595502,500189,617601,460375,633983,417385,644144,371703,647700,323850,644144,275996,633983,230314,617601,187325,595502,147510,568198,111378,536321,79438,500125,52171,460375,30099,417322,13715,371728,3505,32385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/>
          <w:color w:val="0D0D0D"/>
          <w:spacing w:val="-2"/>
          <w:sz w:val="55"/>
        </w:rPr>
        <w:t>Conclusion</w:t>
      </w:r>
    </w:p>
    <w:p w14:paraId="0E8BC6C6">
      <w:pPr>
        <w:pStyle w:val="7"/>
        <w:rPr>
          <w:rFonts w:ascii="Times New Roman"/>
          <w:sz w:val="20"/>
        </w:rPr>
      </w:pPr>
    </w:p>
    <w:p w14:paraId="51A3CFD3">
      <w:pPr>
        <w:pStyle w:val="7"/>
        <w:rPr>
          <w:rFonts w:ascii="Times New Roman"/>
          <w:sz w:val="20"/>
        </w:rPr>
      </w:pPr>
    </w:p>
    <w:p w14:paraId="7FA95628">
      <w:pPr>
        <w:pStyle w:val="7"/>
        <w:rPr>
          <w:rFonts w:ascii="Times New Roman"/>
          <w:sz w:val="20"/>
        </w:rPr>
      </w:pPr>
    </w:p>
    <w:p w14:paraId="76860EA5">
      <w:pPr>
        <w:pStyle w:val="7"/>
        <w:rPr>
          <w:rFonts w:ascii="Times New Roman"/>
          <w:sz w:val="20"/>
        </w:rPr>
      </w:pPr>
    </w:p>
    <w:p w14:paraId="486C4386">
      <w:pPr>
        <w:pStyle w:val="7"/>
        <w:rPr>
          <w:rFonts w:ascii="Times New Roman"/>
          <w:sz w:val="20"/>
        </w:rPr>
      </w:pPr>
    </w:p>
    <w:p w14:paraId="105C9982">
      <w:pPr>
        <w:pStyle w:val="7"/>
        <w:rPr>
          <w:rFonts w:ascii="Times New Roman"/>
          <w:sz w:val="20"/>
        </w:rPr>
      </w:pPr>
    </w:p>
    <w:p w14:paraId="7B0E66E1">
      <w:pPr>
        <w:pStyle w:val="7"/>
        <w:rPr>
          <w:rFonts w:ascii="Times New Roman"/>
          <w:sz w:val="20"/>
        </w:rPr>
      </w:pPr>
    </w:p>
    <w:p w14:paraId="5A228027">
      <w:pPr>
        <w:pStyle w:val="7"/>
        <w:spacing w:before="44"/>
        <w:rPr>
          <w:rFonts w:ascii="Times New Roman"/>
          <w:sz w:val="20"/>
        </w:rPr>
      </w:pP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10687050</wp:posOffset>
            </wp:positionH>
            <wp:positionV relativeFrom="paragraph">
              <wp:posOffset>189230</wp:posOffset>
            </wp:positionV>
            <wp:extent cx="247650" cy="247650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79A37">
      <w:pPr>
        <w:spacing w:before="173"/>
        <w:ind w:left="0" w:right="106" w:firstLine="0"/>
        <w:jc w:val="right"/>
        <w:rPr>
          <w:rFonts w:ascii="Trebuchet MS"/>
          <w:sz w:val="22"/>
        </w:rPr>
      </w:pPr>
      <w:r>
        <w:rPr>
          <w:rFonts w:ascii="Trebuchet MS"/>
          <w:color w:val="2C926B"/>
          <w:spacing w:val="-10"/>
          <w:sz w:val="22"/>
        </w:rPr>
        <w:t>3</w:t>
      </w:r>
    </w:p>
    <w:p w14:paraId="0CD75C80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6FD5F88A">
      <w:pPr>
        <w:pStyle w:val="3"/>
        <w:spacing w:before="961"/>
        <w:ind w:left="554"/>
      </w:pPr>
      <w: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30592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">
                <o:lock v:ext="edit" aspectratio="f"/>
                <v:shape id="Graphic 53" o:spid="_x0000_s1026" o:spt="100" style="position:absolute;left:4762;top:14350;height:6844030;width:4732655;" filled="f" stroked="t" coordsize="4732655,6844030" o:gfxdata="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LrxxL4A&#10;AADbAAAADwAAAAAAAAABACAAAAAiAAAAZHJzL2Rvd25yZXYueG1sUEsBAhQAFAAAAAgAh07iQDMv&#10;BZ47AAAAOQAAABAAAAAAAAAAAQAgAAAADQEAAGRycy9zaGFwZXhtbC54bWxQSwUGAAAAAAYABgBb&#10;AQAAtwMAAAAA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1727041;top:0;height:6858000;width:3009900;" fillcolor="#5FC9ED" filled="t" stroked="f" coordsize="3009900,6858000" o:gfxdata="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O4aq8AAAA&#10;2wAAAA8AAAAAAAAAAQAgAAAAIgAAAGRycy9kb3ducmV2LnhtbFBLAQIUABQAAAAIAIdO4kAzLwWe&#10;OwAAADkAAAAQAAAAAAAAAAEAIAAAAAsBAABkcnMvc2hhcGV4bWwueG1sUEsFBgAAAAAGAAYAWwEA&#10;ALUDAAAAAA=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2146141;top:0;height:6858000;width:2590800;" fillcolor="#5FC9ED" filled="t" stroked="f" coordsize="2590800,6858000" o:gfxdata="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ygYvr4A&#10;AADbAAAADwAAAAAAAAABACAAAAAiAAAAZHJzL2Rvd25yZXYueG1sUEsBAhQAFAAAAAgAh07iQDMv&#10;BZ47AAAAOQAAABAAAAAAAAAAAQAgAAAADQEAAGRycy9zaGFwZXhtbC54bWxQSwUGAAAAAAYABgBb&#10;AQAAtwMAAAAA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1479391;top:3048000;height:3810000;width:3257550;" fillcolor="#17AEE2" filled="t" stroked="f" coordsize="3257550,3810000" o:gfxdata="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O+cZvQAA&#10;ANsAAAAPAAAAAAAAAAEAIAAAACIAAABkcnMvZG93bnJldi54bWxQSwECFAAUAAAACACHTuJAMy8F&#10;njsAAAA5AAAAEAAAAAAAAAABACAAAAAMAQAAZHJzL3NoYXBleG1sLnhtbFBLBQYAAAAABgAGAFsB&#10;AAC2AwAAAAA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1879441;top:0;height:6858000;width:2857500;" fillcolor="#17AEE2" filled="t" stroked="f" coordsize="2857500,6858000" o:gfxdata="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Cgj47gAAADb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58" o:spid="_x0000_s1026" o:spt="100" style="position:absolute;left:3441541;top:0;height:6858000;width:1295400;" fillcolor="#2C83C3" filled="t" stroked="f" coordsize="1295400,6858000" o:gfxdata="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RPbHugAAANsA&#10;AAAPAAAAAAAAAAEAIAAAACIAAABkcnMvZG93bnJldi54bWxQSwECFAAUAAAACACHTuJAMy8FnjsA&#10;AAA5AAAAEAAAAAAAAAABACAAAAAJAQAAZHJzL3NoYXBleG1sLnhtbFBLBQYAAAAABgAGAFsBAACz&#10;AwAAAAA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59" o:spid="_x0000_s1026" o:spt="100" style="position:absolute;left:3479641;top:0;height:6858000;width:1257300;" fillcolor="#216092" filled="t" stroked="f" coordsize="1257300,6858000" o:gfxdata="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/B+8rsAAADb&#10;AAAADwAAAAAAAAABACAAAAAiAAAAZHJzL2Rvd25yZXYueG1sUEsBAhQAFAAAAAgAh07iQDMvBZ47&#10;AAAAOQAAABAAAAAAAAAAAQAgAAAACgEAAGRycy9zaGFwZXhtbC54bWxQSwUGAAAAAAYABgBbAQAA&#10;tAMAAAAA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2917666;top:3590925;height:3267075;width:1819275;" fillcolor="#17AEE2" filled="t" stroked="f" coordsize="1819275,3267075" o:gfxdata="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CIX6i5AAAA2wAA&#10;AA8AAAAAAAAAAQAgAAAAIgAAAGRycy9kb3ducmV2LnhtbFBLAQIUABQAAAAIAIdO4kAzLwWeOwAA&#10;ADkAAAAQAAAAAAAAAAEAIAAAAAgBAABkcnMvc2hhcGV4bWwueG1sUEsFBgAAAAAGAAYAWwEAALID&#10;AAAAAA=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" o:spid="_x0000_s1026" o:spt="100" style="position:absolute;left:0pt;margin-left:0pt;margin-top:315.75pt;height:224.25pt;width:35.25pt;mso-position-horizontal-relative:page;mso-position-vertical-relative:page;z-index:251663360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RVQU/XAAAACAEAAA8AAAAAAAAAAQAgAAAAIgAAAGRycy9kb3ducmV2LnhtbFBLAQIUABQAAAAI&#10;AIdO4kCwe1fXJwIAANgEAAAOAAAAAAAAAAEAIAAAACYBAABkcnMvZTJvRG9jLnhtbFBLBQYAAAAA&#10;BgAGAFkBAAC/BQAAAAA=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3" w:name="Slide 4: PROBLEM STATEMENT"/>
      <w:bookmarkEnd w:id="3"/>
      <w:r>
        <w:t>PROBLEM</w:t>
      </w:r>
      <w:r>
        <w:rPr>
          <w:spacing w:val="14"/>
        </w:rPr>
        <w:t xml:space="preserve">  </w:t>
      </w:r>
      <w:r>
        <w:rPr>
          <w:spacing w:val="-2"/>
        </w:rPr>
        <w:t>STATEMENT</w:t>
      </w:r>
    </w:p>
    <w:p w14:paraId="7E7756A2">
      <w:pPr>
        <w:pStyle w:val="7"/>
        <w:rPr>
          <w:rFonts w:ascii="Trebuchet MS"/>
          <w:b/>
          <w:sz w:val="20"/>
        </w:rPr>
      </w:pPr>
    </w:p>
    <w:p w14:paraId="2D209DB5">
      <w:pPr>
        <w:pStyle w:val="7"/>
        <w:rPr>
          <w:rFonts w:ascii="Trebuchet MS"/>
          <w:b/>
          <w:sz w:val="20"/>
        </w:rPr>
      </w:pPr>
    </w:p>
    <w:p w14:paraId="521F5549">
      <w:pPr>
        <w:pStyle w:val="7"/>
        <w:spacing w:before="1"/>
        <w:rPr>
          <w:rFonts w:ascii="Trebuchet MS"/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163195</wp:posOffset>
                </wp:positionV>
                <wp:extent cx="314325" cy="323850"/>
                <wp:effectExtent l="0" t="0" r="0" b="0"/>
                <wp:wrapTopAndBottom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" o:spid="_x0000_s1026" o:spt="100" style="position:absolute;left:0pt;margin-left:527.25pt;margin-top:12.85pt;height:25.5pt;width:24.75pt;mso-position-horizontal-relative:page;mso-wrap-distance-bottom:0pt;mso-wrap-distance-top:0pt;z-index:-251615232;mso-width-relative:page;mso-height-relative:page;" fillcolor="#2C83C3" filled="t" stroked="f" coordsize="314325,323850" o:gfxdata="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8r+OrZ&#10;AAAACwEAAA8AAAAAAAAAAQAgAAAAIgAAAGRycy9kb3ducmV2LnhtbFBLAQIUABQAAAAIAIdO4kD8&#10;2/EeHwIAAOEEAAAOAAAAAAAAAAEAIAAAACgBAABkcnMvZTJvRG9jLnhtbFBLBQYAAAAABgAGAFkB&#10;AAC5BQAAAAA=&#10;" path="m314325,0l0,0,0,323850,314325,323850,31432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3FBF990">
      <w:pPr>
        <w:spacing w:before="254" w:line="235" w:lineRule="auto"/>
        <w:ind w:left="340" w:right="5908" w:firstLine="127"/>
        <w:jc w:val="left"/>
        <w:rPr>
          <w:sz w:val="96"/>
        </w:rPr>
      </w:pPr>
      <w:r>
        <w:rPr>
          <w:sz w:val="96"/>
        </w:rPr>
        <w:t>A Problem statement is a tool that can be used to address employee performance issues in a timely</w:t>
      </w:r>
      <w:r>
        <w:rPr>
          <w:spacing w:val="-53"/>
          <w:sz w:val="96"/>
        </w:rPr>
        <w:t xml:space="preserve"> </w:t>
      </w:r>
      <w:r>
        <w:rPr>
          <w:sz w:val="96"/>
        </w:rPr>
        <w:t>and</w:t>
      </w:r>
      <w:r>
        <w:rPr>
          <w:spacing w:val="-51"/>
          <w:sz w:val="96"/>
        </w:rPr>
        <w:t xml:space="preserve"> </w:t>
      </w:r>
      <w:r>
        <w:rPr>
          <w:sz w:val="96"/>
        </w:rPr>
        <w:t>efficient</w:t>
      </w:r>
      <w:r>
        <w:rPr>
          <w:spacing w:val="-49"/>
          <w:sz w:val="96"/>
        </w:rPr>
        <w:t xml:space="preserve"> </w:t>
      </w:r>
      <w:r>
        <w:rPr>
          <w:sz w:val="96"/>
        </w:rPr>
        <w:t>manner.</w:t>
      </w:r>
    </w:p>
    <w:p w14:paraId="25DED84B">
      <w:pPr>
        <w:pStyle w:val="7"/>
        <w:rPr>
          <w:sz w:val="22"/>
        </w:rPr>
      </w:pPr>
    </w:p>
    <w:p w14:paraId="223C5F6D">
      <w:pPr>
        <w:pStyle w:val="7"/>
        <w:rPr>
          <w:sz w:val="22"/>
        </w:rPr>
      </w:pPr>
    </w:p>
    <w:p w14:paraId="5F7EC46B">
      <w:pPr>
        <w:pStyle w:val="7"/>
        <w:spacing w:before="241"/>
        <w:rPr>
          <w:sz w:val="22"/>
        </w:rPr>
      </w:pPr>
    </w:p>
    <w:p w14:paraId="503A55D1">
      <w:pPr>
        <w:spacing w:before="0"/>
        <w:ind w:left="0" w:right="106" w:firstLine="0"/>
        <w:jc w:val="right"/>
        <w:rPr>
          <w:rFonts w:ascii="Trebuchet MS"/>
          <w:sz w:val="22"/>
        </w:rPr>
      </w:pP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7991475</wp:posOffset>
                </wp:positionH>
                <wp:positionV relativeFrom="paragraph">
                  <wp:posOffset>-3557270</wp:posOffset>
                </wp:positionV>
                <wp:extent cx="2762250" cy="3257550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0" cy="3257550"/>
                          <a:chOff x="0" y="0"/>
                          <a:chExt cx="2762250" cy="325755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1362075" y="242887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62075" y="2962275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25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9.25pt;margin-top:-280.1pt;height:256.5pt;width:217.5pt;mso-position-horizontal-relative:page;z-index:251663360;mso-width-relative:page;mso-height-relative:page;" coordsize="2762250,3257550" o:gfxdata="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">
                <o:lock v:ext="edit" aspectratio="f"/>
                <v:shape id="Graphic 64" o:spid="_x0000_s1026" o:spt="100" style="position:absolute;left:1362075;top:2428875;height:457200;width:457200;" fillcolor="#42AE51" filled="t" stroked="f" coordsize="457200,457200" o:gfxdata="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sOsb4A&#10;AADbAAAADwAAAAAAAAABACAAAAAiAAAAZHJzL2Rvd25yZXYueG1sUEsBAhQAFAAAAAgAh07iQDMv&#10;BZ47AAAAOQAAABAAAAAAAAAAAQAgAAAADQEAAGRycy9zaGFwZXhtbC54bWxQSwUGAAAAAAYABgBb&#10;AQAAtwMAAAAA&#10;" path="m457200,0l0,0,0,457200,457200,457200,457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5" o:spid="_x0000_s1026" o:spt="100" style="position:absolute;left:1362075;top:2962275;height:180975;width:180975;" fillcolor="#2C926B" filled="t" stroked="f" coordsize="180975,180975" o:gfxdata="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Vk5tr4A&#10;AADbAAAADwAAAAAAAAABACAAAAAiAAAAZHJzL2Rvd25yZXYueG1sUEsBAhQAFAAAAAgAh07iQDMv&#10;BZ47AAAAOQAAABAAAAAAAAAAAQAgAAAADQEAAGRycy9zaGFwZXhtbC54bWxQSwUGAAAAAAYABgBb&#10;AQAAtwMAAAAA&#10;" path="m180975,0l0,0,0,180975,180975,180975,1809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66" o:spid="_x0000_s1026" o:spt="75" type="#_x0000_t75" style="position:absolute;left:0;top:0;height:3257550;width:2762250;" filled="f" o:preferrelative="t" stroked="f" coordsize="21600,21600" o:gfxdata="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PbX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-23495</wp:posOffset>
            </wp:positionV>
            <wp:extent cx="76200" cy="177800"/>
            <wp:effectExtent l="0" t="0" r="0" b="0"/>
            <wp:wrapNone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  <w:sz w:val="22"/>
        </w:rPr>
        <w:t>4</w:t>
      </w:r>
    </w:p>
    <w:p w14:paraId="08B77825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17EAB6F2">
      <w:pPr>
        <w:pStyle w:val="7"/>
        <w:spacing w:before="375"/>
        <w:rPr>
          <w:rFonts w:ascii="Trebuchet MS"/>
          <w:sz w:val="85"/>
        </w:rPr>
      </w:pPr>
      <w: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9568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">
                <o:lock v:ext="edit" aspectratio="f"/>
                <v:shape id="Graphic 69" o:spid="_x0000_s1026" o:spt="100" style="position:absolute;left:4762;top:14350;height:6844030;width:4732655;" filled="f" stroked="t" coordsize="4732655,6844030" o:gfxdata="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4Mk74A&#10;AADbAAAADwAAAAAAAAABACAAAAAiAAAAZHJzL2Rvd25yZXYueG1sUEsBAhQAFAAAAAgAh07iQDMv&#10;BZ47AAAAOQAAABAAAAAAAAAAAQAgAAAADQEAAGRycy9zaGFwZXhtbC54bWxQSwUGAAAAAAYABgBb&#10;AQAAtwMAAAAA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70" o:spid="_x0000_s1026" o:spt="100" style="position:absolute;left:1727041;top:0;height:6858000;width:3009900;" fillcolor="#5FC9ED" filled="t" stroked="f" coordsize="3009900,6858000" o:gfxdata="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8C7ybgAAADbAAAA&#10;DwAAAAAAAAABACAAAAAiAAAAZHJzL2Rvd25yZXYueG1sUEsBAhQAFAAAAAgAh07iQDMvBZ47AAAA&#10;OQAAABAAAAAAAAAAAQAgAAAABwEAAGRycy9zaGFwZXhtbC54bWxQSwUGAAAAAAYABgBbAQAAsQMA&#10;AAAA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71" o:spid="_x0000_s1026" o:spt="100" style="position:absolute;left:2146141;top:0;height:6858000;width:2590800;" fillcolor="#5FC9ED" filled="t" stroked="f" coordsize="2590800,6858000" o:gfxdata="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6ZC3b4A&#10;AADbAAAADwAAAAAAAAABACAAAAAiAAAAZHJzL2Rvd25yZXYueG1sUEsBAhQAFAAAAAgAh07iQDMv&#10;BZ47AAAAOQAAABAAAAAAAAAAAQAgAAAADQEAAGRycy9zaGFwZXhtbC54bWxQSwUGAAAAAAYABgBb&#10;AQAAtwMAAAAA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1479391;top:3048000;height:3810000;width:3257550;" fillcolor="#17AEE2" filled="t" stroked="f" coordsize="3257550,3810000" o:gfxdata="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b16vQAA&#10;ANsAAAAPAAAAAAAAAAEAIAAAACIAAABkcnMvZG93bnJldi54bWxQSwECFAAUAAAACACHTuJAMy8F&#10;njsAAAA5AAAAEAAAAAAAAAABACAAAAAMAQAAZHJzL3NoYXBleG1sLnhtbFBLBQYAAAAABgAGAFsB&#10;AAC2AwAAAAA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73" o:spid="_x0000_s1026" o:spt="100" style="position:absolute;left:1879441;top:0;height:6858000;width:2857500;" fillcolor="#17AEE2" filled="t" stroked="f" coordsize="2857500,6858000" o:gfxdata="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KZ5gLgAAADb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74" o:spid="_x0000_s1026" o:spt="100" style="position:absolute;left:3441541;top:0;height:6858000;width:1295400;" fillcolor="#2C83C3" filled="t" stroked="f" coordsize="1295400,6858000" o:gfxdata="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vKCivQAA&#10;ANsAAAAPAAAAAAAAAAEAIAAAACIAAABkcnMvZG93bnJldi54bWxQSwECFAAUAAAACACHTuJAMy8F&#10;njsAAAA5AAAAEAAAAAAAAAABACAAAAAMAQAAZHJzL3NoYXBleG1sLnhtbFBLBQYAAAAABgAGAFsB&#10;AAC2AwAAAAA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75" o:spid="_x0000_s1026" o:spt="100" style="position:absolute;left:3479641;top:0;height:6858000;width:1257300;" fillcolor="#216092" filled="t" stroked="f" coordsize="1257300,6858000" o:gfxdata="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gol7sAAADb&#10;AAAADwAAAAAAAAABACAAAAAiAAAAZHJzL2Rvd25yZXYueG1sUEsBAhQAFAAAAAgAh07iQDMvBZ47&#10;AAAAOQAAABAAAAAAAAAAAQAgAAAACgEAAGRycy9zaGFwZXhtbC54bWxQSwUGAAAAAAYABgBbAQAA&#10;tAMAAAAA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2917666;top:3590925;height:3267075;width:1819275;" fillcolor="#17AEE2" filled="t" stroked="f" coordsize="1819275,3267075" o:gfxdata="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09Jq8AAAA&#10;2wAAAA8AAAAAAAAAAQAgAAAAIgAAAGRycy9kb3ducmV2LnhtbFBLAQIUABQAAAAIAIdO4kAzLwWe&#10;OwAAADkAAAAQAAAAAAAAAAEAIAAAAAsBAABkcnMvc2hhcGV4bWwueG1sUEsFBgAAAAAGAAYAWwEA&#10;ALUDAAAAAA=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0pt;margin-top:315.75pt;height:224.25pt;width:35.25pt;mso-position-horizontal-relative:page;mso-position-vertical-relative:page;z-index:251665408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RVQU/XAAAACAEAAA8AAAAAAAAAAQAgAAAAIgAAAGRycy9kb3ducmV2LnhtbFBLAQIUABQAAAAI&#10;AIdO4kCcdDAJJwIAANgEAAAOAAAAAAAAAAEAIAAAACYBAABkcnMvZTJvRG9jLnhtbFBLBQYAAAAA&#10;BgAGAFkBAAC/BQAAAAA=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8658225</wp:posOffset>
                </wp:positionH>
                <wp:positionV relativeFrom="page">
                  <wp:posOffset>2647950</wp:posOffset>
                </wp:positionV>
                <wp:extent cx="3533775" cy="3810000"/>
                <wp:effectExtent l="0" t="0" r="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3810000"/>
                          <a:chOff x="0" y="0"/>
                          <a:chExt cx="3533775" cy="38100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695325" y="271462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95325" y="3248025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81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81.75pt;margin-top:208.5pt;height:300pt;width:278.25pt;mso-position-horizontal-relative:page;mso-position-vertical-relative:page;z-index:251665408;mso-width-relative:page;mso-height-relative:page;" coordsize="3533775,3810000" o:gfxdata="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vfHmTuQI502jsxxHB+l5uJKF6QPqtBTK+kicMG6WOGjHB+MJM9z&#10;AtfiuIDNyJMaUTSOzpsIMsBglKDeHEfkbZYc3UfeHiJtx2JuddAtzVfLVr5y1ZJHHn505Ed33vJ0&#10;WJ1z4MSz3rFm1bLTqmtWHS96ehdw2y13IVSG65dRymHFyhNZtnQVo0N7+YtPfo4LX3QaL7vwXPpD&#10;H4nBJBk2y3CVh7WF2cBKN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w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+BMOb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">
                <o:lock v:ext="edit" aspectratio="f"/>
                <v:shape id="Graphic 79" o:spid="_x0000_s1026" o:spt="100" style="position:absolute;left:695325;top:2714625;height:457200;width:457200;" fillcolor="#42AE51" filled="t" stroked="f" coordsize="457200,457200" o:gfxdata="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Izfy&#10;wAAAANsAAAAPAAAAAAAAAAEAIAAAACIAAABkcnMvZG93bnJldi54bWxQSwECFAAUAAAACACHTuJA&#10;My8FnjsAAAA5AAAAEAAAAAAAAAABACAAAAAPAQAAZHJzL3NoYXBleG1sLnhtbFBLBQYAAAAABgAG&#10;AFsBAAC5AwAAAAA=&#10;" path="m457200,0l0,0,0,457200,457200,457200,457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695325;top:3248025;height:180975;width:180975;" fillcolor="#2C926B" filled="t" stroked="f" coordsize="180975,180975" o:gfxdata="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InzUugAAANsA&#10;AAAPAAAAAAAAAAEAIAAAACIAAABkcnMvZG93bnJldi54bWxQSwECFAAUAAAACACHTuJAMy8FnjsA&#10;AAA5AAAAEAAAAAAAAAABACAAAAAJAQAAZHJzL3NoYXBleG1sLnhtbFBLBQYAAAAABgAGAFsBAACz&#10;AwAAAAA=&#10;" path="m180975,0l0,0,0,180975,180975,180975,1809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1" o:spid="_x0000_s1026" o:spt="75" type="#_x0000_t75" style="position:absolute;left:0;top:0;height:3810000;width:3533775;" filled="f" o:preferrelative="t" stroked="f" coordsize="21600,21600" o:gfxdata="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qwfJ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f"/>
                </v:shape>
              </v:group>
            </w:pict>
          </mc:Fallback>
        </mc:AlternateContent>
      </w:r>
    </w:p>
    <w:p w14:paraId="279F4696">
      <w:pPr>
        <w:pStyle w:val="3"/>
      </w:pPr>
      <w:bookmarkStart w:id="4" w:name="Slide 5: PROJECT OVERVIEW"/>
      <w:bookmarkEnd w:id="4"/>
      <w:r>
        <w:t>PROJECT</w:t>
      </w:r>
      <w:r>
        <w:rPr>
          <w:spacing w:val="5"/>
        </w:rPr>
        <w:t xml:space="preserve">  </w:t>
      </w:r>
      <w:r>
        <w:rPr>
          <w:spacing w:val="-2"/>
        </w:rPr>
        <w:t>OVERVIEW</w:t>
      </w:r>
    </w:p>
    <w:p w14:paraId="11D40EBD">
      <w:pPr>
        <w:tabs>
          <w:tab w:val="left" w:pos="9764"/>
        </w:tabs>
        <w:spacing w:before="329" w:line="235" w:lineRule="auto"/>
        <w:ind w:left="484" w:right="6591" w:firstLine="0"/>
        <w:jc w:val="left"/>
        <w:rPr>
          <w:sz w:val="40"/>
        </w:rPr>
      </w:pPr>
      <w:r>
        <w:rPr>
          <w:sz w:val="40"/>
        </w:rPr>
        <w:t>The Primary goal of this project is to evaluate employee</w:t>
      </w:r>
      <w:r>
        <w:rPr>
          <w:sz w:val="40"/>
        </w:rPr>
        <w:tab/>
      </w:r>
      <w:r>
        <w:rPr>
          <w:position w:val="-5"/>
          <w:sz w:val="40"/>
        </w:rPr>
        <w:drawing>
          <wp:inline distT="0" distB="0" distL="0" distR="0">
            <wp:extent cx="314325" cy="323850"/>
            <wp:effectExtent l="0" t="0" r="0" b="0"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"/>
          <w:sz w:val="40"/>
        </w:rPr>
        <w:t xml:space="preserve"> </w:t>
      </w:r>
      <w:r>
        <w:rPr>
          <w:sz w:val="40"/>
        </w:rPr>
        <w:t>performance data using excel to</w:t>
      </w:r>
      <w:r>
        <w:rPr>
          <w:spacing w:val="40"/>
          <w:sz w:val="40"/>
        </w:rPr>
        <w:t xml:space="preserve"> </w:t>
      </w:r>
      <w:r>
        <w:rPr>
          <w:sz w:val="40"/>
        </w:rPr>
        <w:t>identify key performance metrics,</w:t>
      </w:r>
      <w:r>
        <w:rPr>
          <w:spacing w:val="-5"/>
          <w:sz w:val="40"/>
        </w:rPr>
        <w:t xml:space="preserve"> </w:t>
      </w:r>
      <w:r>
        <w:rPr>
          <w:sz w:val="40"/>
        </w:rPr>
        <w:t>Trends,</w:t>
      </w:r>
      <w:r>
        <w:rPr>
          <w:spacing w:val="-18"/>
          <w:sz w:val="40"/>
        </w:rPr>
        <w:t xml:space="preserve"> </w:t>
      </w:r>
      <w:r>
        <w:rPr>
          <w:sz w:val="40"/>
        </w:rPr>
        <w:t>and</w:t>
      </w:r>
      <w:r>
        <w:rPr>
          <w:spacing w:val="-11"/>
          <w:sz w:val="40"/>
        </w:rPr>
        <w:t xml:space="preserve"> </w:t>
      </w:r>
      <w:r>
        <w:rPr>
          <w:sz w:val="40"/>
        </w:rPr>
        <w:t>area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12"/>
          <w:sz w:val="40"/>
        </w:rPr>
        <w:t xml:space="preserve"> </w:t>
      </w:r>
      <w:r>
        <w:rPr>
          <w:sz w:val="40"/>
        </w:rPr>
        <w:t>improvement.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15"/>
          <w:sz w:val="40"/>
        </w:rPr>
        <w:t xml:space="preserve"> </w:t>
      </w:r>
      <w:r>
        <w:rPr>
          <w:sz w:val="40"/>
        </w:rPr>
        <w:t>analysis</w:t>
      </w:r>
      <w:r>
        <w:rPr>
          <w:spacing w:val="-3"/>
          <w:sz w:val="40"/>
        </w:rPr>
        <w:t xml:space="preserve"> </w:t>
      </w:r>
      <w:r>
        <w:rPr>
          <w:sz w:val="40"/>
        </w:rPr>
        <w:t>helps</w:t>
      </w:r>
      <w:r>
        <w:rPr>
          <w:spacing w:val="-3"/>
          <w:sz w:val="40"/>
        </w:rPr>
        <w:t xml:space="preserve"> </w:t>
      </w:r>
      <w:r>
        <w:rPr>
          <w:sz w:val="40"/>
        </w:rPr>
        <w:t>in decision-making, performance reviews, and decision employee training or reward programs.</w:t>
      </w:r>
    </w:p>
    <w:p w14:paraId="60E74221">
      <w:pPr>
        <w:spacing w:before="287"/>
        <w:ind w:left="430" w:right="0" w:firstLine="0"/>
        <w:jc w:val="left"/>
        <w:rPr>
          <w:b/>
          <w:sz w:val="36"/>
        </w:rPr>
      </w:pPr>
      <w:r>
        <w:rPr>
          <w:b/>
          <w:spacing w:val="-2"/>
          <w:sz w:val="48"/>
        </w:rPr>
        <w:t>FEATURES</w:t>
      </w:r>
      <w:r>
        <w:rPr>
          <w:b/>
          <w:spacing w:val="-2"/>
          <w:sz w:val="36"/>
        </w:rPr>
        <w:t>:</w:t>
      </w:r>
    </w:p>
    <w:p w14:paraId="071D4485">
      <w:pPr>
        <w:pStyle w:val="9"/>
        <w:numPr>
          <w:ilvl w:val="0"/>
          <w:numId w:val="2"/>
        </w:numPr>
        <w:tabs>
          <w:tab w:val="left" w:pos="2109"/>
        </w:tabs>
        <w:spacing w:before="172" w:after="0" w:line="579" w:lineRule="exact"/>
        <w:ind w:left="2109" w:right="0" w:hanging="450"/>
        <w:jc w:val="left"/>
        <w:rPr>
          <w:sz w:val="48"/>
        </w:rPr>
      </w:pPr>
      <w:r>
        <w:rPr>
          <w:sz w:val="48"/>
        </w:rPr>
        <w:t>Data</w:t>
      </w:r>
      <w:r>
        <w:rPr>
          <w:spacing w:val="-18"/>
          <w:sz w:val="48"/>
        </w:rPr>
        <w:t xml:space="preserve"> </w:t>
      </w:r>
      <w:r>
        <w:rPr>
          <w:sz w:val="48"/>
        </w:rPr>
        <w:t>Collection</w:t>
      </w:r>
      <w:r>
        <w:rPr>
          <w:spacing w:val="-11"/>
          <w:sz w:val="48"/>
        </w:rPr>
        <w:t xml:space="preserve"> </w:t>
      </w:r>
      <w:r>
        <w:rPr>
          <w:sz w:val="48"/>
        </w:rPr>
        <w:t>and</w:t>
      </w:r>
      <w:r>
        <w:rPr>
          <w:spacing w:val="-10"/>
          <w:sz w:val="48"/>
        </w:rPr>
        <w:t xml:space="preserve"> </w:t>
      </w:r>
      <w:r>
        <w:rPr>
          <w:spacing w:val="-2"/>
          <w:sz w:val="48"/>
        </w:rPr>
        <w:t>Cleaning</w:t>
      </w:r>
    </w:p>
    <w:p w14:paraId="6959C816">
      <w:pPr>
        <w:pStyle w:val="9"/>
        <w:numPr>
          <w:ilvl w:val="0"/>
          <w:numId w:val="2"/>
        </w:numPr>
        <w:tabs>
          <w:tab w:val="left" w:pos="2109"/>
        </w:tabs>
        <w:spacing w:before="0" w:after="0" w:line="578" w:lineRule="exact"/>
        <w:ind w:left="2109" w:right="0" w:hanging="450"/>
        <w:jc w:val="left"/>
        <w:rPr>
          <w:sz w:val="48"/>
        </w:rPr>
      </w:pPr>
      <w:r>
        <w:rPr>
          <w:sz w:val="48"/>
        </w:rPr>
        <w:t>Performance</w:t>
      </w:r>
      <w:r>
        <w:rPr>
          <w:spacing w:val="-22"/>
          <w:sz w:val="48"/>
        </w:rPr>
        <w:t xml:space="preserve"> </w:t>
      </w:r>
      <w:r>
        <w:rPr>
          <w:spacing w:val="-2"/>
          <w:sz w:val="48"/>
        </w:rPr>
        <w:t>metrics</w:t>
      </w:r>
    </w:p>
    <w:p w14:paraId="1D0F3E08">
      <w:pPr>
        <w:pStyle w:val="9"/>
        <w:numPr>
          <w:ilvl w:val="0"/>
          <w:numId w:val="2"/>
        </w:numPr>
        <w:tabs>
          <w:tab w:val="left" w:pos="2108"/>
        </w:tabs>
        <w:spacing w:before="0" w:after="0" w:line="578" w:lineRule="exact"/>
        <w:ind w:left="2108" w:right="0" w:hanging="449"/>
        <w:jc w:val="left"/>
        <w:rPr>
          <w:sz w:val="48"/>
        </w:rPr>
      </w:pPr>
      <w:r>
        <w:rPr>
          <w:sz w:val="48"/>
        </w:rPr>
        <w:t>Data</w:t>
      </w:r>
      <w:r>
        <w:rPr>
          <w:spacing w:val="-22"/>
          <w:sz w:val="48"/>
        </w:rPr>
        <w:t xml:space="preserve"> </w:t>
      </w:r>
      <w:r>
        <w:rPr>
          <w:sz w:val="48"/>
        </w:rPr>
        <w:t>analysis</w:t>
      </w:r>
      <w:r>
        <w:rPr>
          <w:spacing w:val="-11"/>
          <w:sz w:val="48"/>
        </w:rPr>
        <w:t xml:space="preserve"> </w:t>
      </w:r>
      <w:r>
        <w:rPr>
          <w:spacing w:val="-2"/>
          <w:sz w:val="48"/>
        </w:rPr>
        <w:t>techniques</w:t>
      </w:r>
    </w:p>
    <w:p w14:paraId="360AC269">
      <w:pPr>
        <w:pStyle w:val="9"/>
        <w:numPr>
          <w:ilvl w:val="0"/>
          <w:numId w:val="2"/>
        </w:numPr>
        <w:tabs>
          <w:tab w:val="left" w:pos="2109"/>
        </w:tabs>
        <w:spacing w:before="0" w:after="0" w:line="571" w:lineRule="exact"/>
        <w:ind w:left="2109" w:right="0" w:hanging="450"/>
        <w:jc w:val="left"/>
        <w:rPr>
          <w:sz w:val="48"/>
        </w:rPr>
      </w:pPr>
      <w:r>
        <w:rPr>
          <w:spacing w:val="-2"/>
          <w:sz w:val="48"/>
        </w:rPr>
        <w:t>Visualization</w:t>
      </w:r>
    </w:p>
    <w:p w14:paraId="57F30F06">
      <w:pPr>
        <w:pStyle w:val="9"/>
        <w:numPr>
          <w:ilvl w:val="0"/>
          <w:numId w:val="2"/>
        </w:numPr>
        <w:tabs>
          <w:tab w:val="left" w:pos="2109"/>
        </w:tabs>
        <w:spacing w:before="0" w:after="0" w:line="578" w:lineRule="exact"/>
        <w:ind w:left="2109" w:right="0" w:hanging="450"/>
        <w:jc w:val="left"/>
        <w:rPr>
          <w:sz w:val="48"/>
        </w:rPr>
      </w:pPr>
      <w:r>
        <w:rPr>
          <w:sz w:val="48"/>
        </w:rPr>
        <w:t>Performance</w:t>
      </w:r>
      <w:r>
        <w:rPr>
          <w:spacing w:val="-22"/>
          <w:sz w:val="48"/>
        </w:rPr>
        <w:t xml:space="preserve"> </w:t>
      </w:r>
      <w:r>
        <w:rPr>
          <w:spacing w:val="-2"/>
          <w:sz w:val="48"/>
        </w:rPr>
        <w:t>comparison</w:t>
      </w:r>
    </w:p>
    <w:p w14:paraId="38B8BB69">
      <w:pPr>
        <w:pStyle w:val="9"/>
        <w:numPr>
          <w:ilvl w:val="0"/>
          <w:numId w:val="2"/>
        </w:numPr>
        <w:tabs>
          <w:tab w:val="left" w:pos="2109"/>
        </w:tabs>
        <w:spacing w:before="0" w:after="0" w:line="578" w:lineRule="exact"/>
        <w:ind w:left="2109" w:right="0" w:hanging="450"/>
        <w:jc w:val="left"/>
        <w:rPr>
          <w:sz w:val="48"/>
        </w:rPr>
      </w:pPr>
      <w:r>
        <w:rPr>
          <w:sz w:val="48"/>
        </w:rPr>
        <w:t>Actionable</w:t>
      </w:r>
      <w:r>
        <w:rPr>
          <w:spacing w:val="-16"/>
          <w:sz w:val="48"/>
        </w:rPr>
        <w:t xml:space="preserve"> </w:t>
      </w:r>
      <w:r>
        <w:rPr>
          <w:spacing w:val="-2"/>
          <w:sz w:val="48"/>
        </w:rPr>
        <w:t>insights</w:t>
      </w:r>
    </w:p>
    <w:p w14:paraId="3C8D8005">
      <w:pPr>
        <w:pStyle w:val="9"/>
        <w:numPr>
          <w:ilvl w:val="0"/>
          <w:numId w:val="2"/>
        </w:numPr>
        <w:tabs>
          <w:tab w:val="left" w:pos="2109"/>
        </w:tabs>
        <w:spacing w:before="0" w:after="0" w:line="576" w:lineRule="exact"/>
        <w:ind w:left="2109" w:right="0" w:hanging="450"/>
        <w:jc w:val="left"/>
        <w:rPr>
          <w:sz w:val="48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340360</wp:posOffset>
            </wp:positionV>
            <wp:extent cx="76200" cy="17780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48"/>
        </w:rPr>
        <w:t>Automation</w:t>
      </w:r>
    </w:p>
    <w:p w14:paraId="3F6A27B3">
      <w:pPr>
        <w:spacing w:before="0" w:line="253" w:lineRule="exact"/>
        <w:ind w:left="0" w:right="106" w:firstLine="0"/>
        <w:jc w:val="right"/>
        <w:rPr>
          <w:rFonts w:ascii="Trebuchet MS"/>
          <w:sz w:val="22"/>
        </w:rPr>
      </w:pPr>
      <w:r>
        <w:rPr>
          <w:rFonts w:ascii="Trebuchet MS"/>
          <w:color w:val="2C926B"/>
          <w:spacing w:val="-10"/>
          <w:sz w:val="22"/>
        </w:rPr>
        <w:t>5</w:t>
      </w:r>
    </w:p>
    <w:p w14:paraId="4EB4D02C">
      <w:pPr>
        <w:spacing w:after="0" w:line="253" w:lineRule="exact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45A1C51">
      <w:pPr>
        <w:pStyle w:val="7"/>
        <w:spacing w:before="703"/>
        <w:rPr>
          <w:rFonts w:ascii="Trebuchet MS"/>
          <w:sz w:val="64"/>
        </w:rPr>
      </w:pPr>
      <w: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7520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">
                <o:lock v:ext="edit" aspectratio="f"/>
                <v:shape id="Graphic 85" o:spid="_x0000_s1026" o:spt="100" style="position:absolute;left:4762;top:14350;height:6844030;width:4732655;" filled="f" stroked="t" coordsize="4732655,6844030" o:gfxdata="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5/4Gy/&#10;AAAA2wAAAA8AAAAAAAAAAQAgAAAAIgAAAGRycy9kb3ducmV2LnhtbFBLAQIUABQAAAAIAIdO4kAz&#10;LwWeOwAAADkAAAAQAAAAAAAAAAEAIAAAAA4BAABkcnMvc2hhcGV4bWwueG1sUEsFBgAAAAAGAAYA&#10;WwEAALgDAAAAAA=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86" o:spid="_x0000_s1026" o:spt="100" style="position:absolute;left:1727041;top:0;height:6858000;width:3009900;" fillcolor="#5FC9ED" filled="t" stroked="f" coordsize="3009900,6858000" o:gfxdata="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sPYBugAAANsA&#10;AAAPAAAAAAAAAAEAIAAAACIAAABkcnMvZG93bnJldi54bWxQSwECFAAUAAAACACHTuJAMy8FnjsA&#10;AAA5AAAAEAAAAAAAAAABACAAAAAJAQAAZHJzL3NoYXBleG1sLnhtbFBLBQYAAAAABgAGAFsBAACz&#10;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87" o:spid="_x0000_s1026" o:spt="100" style="position:absolute;left:2146141;top:0;height:6858000;width:2590800;" fillcolor="#5FC9ED" filled="t" stroked="f" coordsize="2590800,6858000" o:gfxdata="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tYPFb4A&#10;AADbAAAADwAAAAAAAAABACAAAAAiAAAAZHJzL2Rvd25yZXYueG1sUEsBAhQAFAAAAAgAh07iQDMv&#10;BZ47AAAAOQAAABAAAAAAAAAAAQAgAAAADQEAAGRycy9zaGFwZXhtbC54bWxQSwUGAAAAAAYABgBb&#10;AQAAtwMAAAAA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88" o:spid="_x0000_s1026" o:spt="100" style="position:absolute;left:1479391;top:3048000;height:3810000;width:3257550;" fillcolor="#17AEE2" filled="t" stroked="f" coordsize="3257550,3810000" o:gfxdata="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KI+re5AAAA2wAA&#10;AA8AAAAAAAAAAQAgAAAAIgAAAGRycy9kb3ducmV2LnhtbFBLAQIUABQAAAAIAIdO4kAzLwWeOwAA&#10;ADkAAAAQAAAAAAAAAAEAIAAAAAgBAABkcnMvc2hhcGV4bWwueG1sUEsFBgAAAAAGAAYAWwEAALID&#10;AAAAAA=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89" o:spid="_x0000_s1026" o:spt="100" style="position:absolute;left:1879441;top:0;height:6858000;width:2857500;" fillcolor="#17AEE2" filled="t" stroked="f" coordsize="2857500,6858000" o:gfxdata="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bPk25AAAA2wAA&#10;AA8AAAAAAAAAAQAgAAAAIgAAAGRycy9kb3ducmV2LnhtbFBLAQIUABQAAAAIAIdO4kAzLwWeOwAA&#10;ADkAAAAQAAAAAAAAAAEAIAAAAAgBAABkcnMvc2hhcGV4bWwueG1sUEsFBgAAAAAGAAYAWwEAALID&#10;AAAAAA==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90" o:spid="_x0000_s1026" o:spt="100" style="position:absolute;left:3441541;top:0;height:6858000;width:1295400;" fillcolor="#2C83C3" filled="t" stroked="f" coordsize="1295400,6858000" o:gfxdata="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i0BbugAAANsA&#10;AAAPAAAAAAAAAAEAIAAAACIAAABkcnMvZG93bnJldi54bWxQSwECFAAUAAAACACHTuJAMy8FnjsA&#10;AAA5AAAAEAAAAAAAAAABACAAAAAJAQAAZHJzL3NoYXBleG1sLnhtbFBLBQYAAAAABgAGAFsBAACz&#10;AwAAAAA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91" o:spid="_x0000_s1026" o:spt="100" style="position:absolute;left:3479641;top:0;height:6858000;width:1257300;" fillcolor="#216092" filled="t" stroked="f" coordsize="1257300,6858000" o:gfxdata="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P8huugAAANsA&#10;AAAPAAAAAAAAAAEAIAAAACIAAABkcnMvZG93bnJldi54bWxQSwECFAAUAAAACACHTuJAMy8FnjsA&#10;AAA5AAAAEAAAAAAAAAABACAAAAAJAQAAZHJzL3NoYXBleG1sLnhtbFBLBQYAAAAABgAGAFsBAACz&#10;AwAAAAA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92" o:spid="_x0000_s1026" o:spt="100" style="position:absolute;left:2917666;top:3590925;height:3267075;width:1819275;" fillcolor="#17AEE2" filled="t" stroked="f" coordsize="1819275,3267075" o:gfxdata="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sMUY74A&#10;AADbAAAADwAAAAAAAAABACAAAAAiAAAAZHJzL2Rvd25yZXYueG1sUEsBAhQAFAAAAAgAh07iQDMv&#10;BZ47AAAAOQAAABAAAAAAAAAAAQAgAAAADQEAAGRycy9zaGFwZXhtbC54bWxQSwUGAAAAAAYABgBb&#10;AQAAtwMAAAAA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93" name="Graphi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3" o:spid="_x0000_s1026" o:spt="100" style="position:absolute;left:0pt;margin-left:0pt;margin-top:315.75pt;height:224.25pt;width:35.25pt;mso-position-horizontal-relative:page;mso-position-vertical-relative:page;z-index:251666432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kVUFP1wAAAAgBAAAPAAAAAAAAAAEAIAAAACIAAABkcnMvZG93bnJldi54bWxQSwECFAAUAAAA&#10;CACHTuJA1J/fpygCAADYBAAADgAAAAAAAAABACAAAAAmAQAAZHJzL2Uyb0RvYy54bWxQSwUGAAAA&#10;AAYABgBZAQAAwAUAAAAA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27EE8924">
      <w:pPr>
        <w:pStyle w:val="4"/>
        <w:rPr>
          <w:rFonts w:ascii="Trebuchet MS"/>
        </w:rPr>
      </w:pPr>
      <w:bookmarkStart w:id="5" w:name="Slide 6: WHO ARE THE END USERS?"/>
      <w:bookmarkEnd w:id="5"/>
      <w:r>
        <w:rPr>
          <w:rFonts w:ascii="Trebuchet MS"/>
        </w:rPr>
        <w:t>WHO</w:t>
      </w:r>
      <w:r>
        <w:rPr>
          <w:rFonts w:ascii="Trebuchet MS"/>
          <w:spacing w:val="-51"/>
        </w:rPr>
        <w:t xml:space="preserve"> </w:t>
      </w:r>
      <w:r>
        <w:rPr>
          <w:rFonts w:ascii="Trebuchet MS"/>
        </w:rPr>
        <w:t>ARE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</w:rPr>
        <w:t>END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2"/>
        </w:rPr>
        <w:t>USERS?</w:t>
      </w:r>
    </w:p>
    <w:p w14:paraId="32D2A7BF">
      <w:pPr>
        <w:pStyle w:val="9"/>
        <w:numPr>
          <w:ilvl w:val="0"/>
          <w:numId w:val="3"/>
        </w:numPr>
        <w:tabs>
          <w:tab w:val="left" w:pos="1793"/>
        </w:tabs>
        <w:spacing w:before="547" w:after="0" w:line="774" w:lineRule="exact"/>
        <w:ind w:left="1793" w:right="0" w:hanging="508"/>
        <w:jc w:val="left"/>
        <w:rPr>
          <w:sz w:val="64"/>
        </w:rPr>
      </w:pPr>
      <w: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7143750</wp:posOffset>
                </wp:positionH>
                <wp:positionV relativeFrom="paragraph">
                  <wp:posOffset>628015</wp:posOffset>
                </wp:positionV>
                <wp:extent cx="2667000" cy="3800475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800475"/>
                          <a:chOff x="0" y="0"/>
                          <a:chExt cx="2667000" cy="380047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2209800" y="334327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2.5pt;margin-top:49.45pt;height:299.25pt;width:210pt;mso-position-horizontal-relative:page;z-index:251667456;mso-width-relative:page;mso-height-relative:page;" coordsize="2667000,3800475" o:gfxdata="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">
                <o:lock v:ext="edit" aspectratio="f"/>
                <v:shape id="Graphic 95" o:spid="_x0000_s1026" o:spt="100" style="position:absolute;left:2209800;top:3343275;height:457200;width:457200;" fillcolor="#42AE51" filled="t" stroked="f" coordsize="457200,457200" o:gfxdata="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YtsN&#10;wAAAANsAAAAPAAAAAAAAAAEAIAAAACIAAABkcnMvZG93bnJldi54bWxQSwECFAAUAAAACACHTuJA&#10;My8FnjsAAAA5AAAAEAAAAAAAAAABACAAAAAPAQAAZHJzL3NoYXBleG1sLnhtbFBLBQYAAAAABgAG&#10;AFsBAAC5AwAAAAA=&#10;" path="m457200,0l0,0,0,457200,457200,457200,457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96" o:spid="_x0000_s1026" o:spt="75" type="#_x0000_t75" style="position:absolute;left:0;top:0;height:3343275;width:2466975;" filled="f" o:preferrelative="t" stroked="f" coordsize="21600,21600" o:gfxdata="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EEVO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"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304165</wp:posOffset>
                </wp:positionV>
                <wp:extent cx="314325" cy="32385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7" o:spid="_x0000_s1026" o:spt="100" style="position:absolute;left:0pt;margin-left:527.25pt;margin-top:23.95pt;height:25.5pt;width:24.75pt;mso-position-horizontal-relative:page;z-index:251667456;mso-width-relative:page;mso-height-relative:page;" fillcolor="#2C83C3" filled="t" stroked="f" coordsize="314325,323850" o:gfxdata="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mvx&#10;YNoAAAALAQAADwAAAAAAAAABACAAAAAiAAAAZHJzL2Rvd25yZXYueG1sUEsBAhQAFAAAAAgAh07i&#10;QL5fF/0gAgAA4QQAAA4AAAAAAAAAAQAgAAAAKQEAAGRycy9lMm9Eb2MueG1sUEsFBgAAAAAGAAYA&#10;WQEAALsFAAAAAA==&#10;" path="m314325,0l0,0,0,323850,314325,323850,31432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64"/>
        </w:rPr>
        <w:t>HR</w:t>
      </w:r>
      <w:r>
        <w:rPr>
          <w:spacing w:val="62"/>
          <w:w w:val="150"/>
          <w:sz w:val="64"/>
        </w:rPr>
        <w:t xml:space="preserve"> </w:t>
      </w:r>
      <w:r>
        <w:rPr>
          <w:spacing w:val="-2"/>
          <w:sz w:val="64"/>
        </w:rPr>
        <w:t>Manager</w:t>
      </w:r>
    </w:p>
    <w:p w14:paraId="629929F7">
      <w:pPr>
        <w:pStyle w:val="9"/>
        <w:numPr>
          <w:ilvl w:val="0"/>
          <w:numId w:val="3"/>
        </w:numPr>
        <w:tabs>
          <w:tab w:val="left" w:pos="1736"/>
          <w:tab w:val="left" w:pos="1793"/>
        </w:tabs>
        <w:spacing w:before="4" w:after="0" w:line="235" w:lineRule="auto"/>
        <w:ind w:left="1736" w:right="9733" w:hanging="451"/>
        <w:jc w:val="left"/>
        <w:rPr>
          <w:sz w:val="64"/>
        </w:rPr>
      </w:pPr>
      <w:r>
        <w:rPr>
          <w:sz w:val="64"/>
        </w:rPr>
        <w:t>Department</w:t>
      </w:r>
      <w:r>
        <w:rPr>
          <w:spacing w:val="-35"/>
          <w:sz w:val="64"/>
        </w:rPr>
        <w:t xml:space="preserve"> </w:t>
      </w:r>
      <w:r>
        <w:rPr>
          <w:sz w:val="64"/>
        </w:rPr>
        <w:t>manager/ Team Leader</w:t>
      </w:r>
    </w:p>
    <w:p w14:paraId="4567166D">
      <w:pPr>
        <w:pStyle w:val="9"/>
        <w:numPr>
          <w:ilvl w:val="0"/>
          <w:numId w:val="3"/>
        </w:numPr>
        <w:tabs>
          <w:tab w:val="left" w:pos="1736"/>
          <w:tab w:val="left" w:pos="1792"/>
        </w:tabs>
        <w:spacing w:before="16" w:after="0" w:line="235" w:lineRule="auto"/>
        <w:ind w:left="1736" w:right="10062" w:hanging="451"/>
        <w:jc w:val="left"/>
        <w:rPr>
          <w:sz w:val="64"/>
        </w:rPr>
      </w:pPr>
      <w:r>
        <w:rPr>
          <w:sz w:val="64"/>
        </w:rPr>
        <w:t>Senior</w:t>
      </w:r>
      <w:r>
        <w:rPr>
          <w:spacing w:val="-37"/>
          <w:sz w:val="64"/>
        </w:rPr>
        <w:t xml:space="preserve"> </w:t>
      </w:r>
      <w:r>
        <w:rPr>
          <w:sz w:val="64"/>
        </w:rPr>
        <w:t xml:space="preserve">Management/ </w:t>
      </w:r>
      <w:r>
        <w:rPr>
          <w:spacing w:val="-2"/>
          <w:sz w:val="64"/>
        </w:rPr>
        <w:t>Executives</w:t>
      </w:r>
    </w:p>
    <w:p w14:paraId="3BAE868B">
      <w:pPr>
        <w:pStyle w:val="9"/>
        <w:numPr>
          <w:ilvl w:val="0"/>
          <w:numId w:val="3"/>
        </w:numPr>
        <w:tabs>
          <w:tab w:val="left" w:pos="1793"/>
        </w:tabs>
        <w:spacing w:before="0" w:after="0" w:line="762" w:lineRule="exact"/>
        <w:ind w:left="1793" w:right="0" w:hanging="508"/>
        <w:jc w:val="left"/>
        <w:rPr>
          <w:sz w:val="64"/>
        </w:rPr>
      </w:pPr>
      <w:r>
        <w:rPr>
          <w:spacing w:val="-2"/>
          <w:sz w:val="64"/>
        </w:rPr>
        <w:t>Employees</w:t>
      </w:r>
    </w:p>
    <w:p w14:paraId="1EBF4075">
      <w:pPr>
        <w:pStyle w:val="9"/>
        <w:numPr>
          <w:ilvl w:val="0"/>
          <w:numId w:val="3"/>
        </w:numPr>
        <w:tabs>
          <w:tab w:val="left" w:pos="1793"/>
        </w:tabs>
        <w:spacing w:before="0" w:after="0" w:line="774" w:lineRule="exact"/>
        <w:ind w:left="1793" w:right="0" w:hanging="508"/>
        <w:jc w:val="left"/>
        <w:rPr>
          <w:sz w:val="64"/>
        </w:rPr>
      </w:pPr>
      <w:r>
        <w:rPr>
          <w:sz w:val="64"/>
        </w:rPr>
        <w:t>Data</w:t>
      </w:r>
      <w:r>
        <w:rPr>
          <w:spacing w:val="-30"/>
          <w:sz w:val="64"/>
        </w:rPr>
        <w:t xml:space="preserve"> </w:t>
      </w:r>
      <w:r>
        <w:rPr>
          <w:spacing w:val="-2"/>
          <w:sz w:val="64"/>
        </w:rPr>
        <w:t>Analysts</w:t>
      </w:r>
    </w:p>
    <w:p w14:paraId="29BE5C6C">
      <w:pPr>
        <w:pStyle w:val="7"/>
        <w:rPr>
          <w:sz w:val="20"/>
        </w:rPr>
      </w:pPr>
    </w:p>
    <w:p w14:paraId="4098EDE0">
      <w:pPr>
        <w:pStyle w:val="7"/>
        <w:rPr>
          <w:sz w:val="20"/>
        </w:rPr>
      </w:pPr>
    </w:p>
    <w:p w14:paraId="6476FE46">
      <w:pPr>
        <w:pStyle w:val="7"/>
        <w:rPr>
          <w:sz w:val="20"/>
        </w:rPr>
      </w:pPr>
    </w:p>
    <w:p w14:paraId="272FCFC2">
      <w:pPr>
        <w:pStyle w:val="7"/>
        <w:spacing w:before="155"/>
        <w:rPr>
          <w:sz w:val="20"/>
        </w:rPr>
      </w:pPr>
      <w: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268605</wp:posOffset>
                </wp:positionV>
                <wp:extent cx="180975" cy="180975"/>
                <wp:effectExtent l="0" t="0" r="0" b="0"/>
                <wp:wrapTopAndBottom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8" o:spid="_x0000_s1026" o:spt="100" style="position:absolute;left:0pt;margin-left:736.5pt;margin-top:21.15pt;height:14.25pt;width:14.25pt;mso-position-horizontal-relative:page;mso-wrap-distance-bottom:0pt;mso-wrap-distance-top:0pt;z-index:-251614208;mso-width-relative:page;mso-height-relative:page;" fillcolor="#2C926B" filled="t" stroked="f" coordsize="180975,180975" o:gfxdata="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j1GkqdoA&#10;AAALAQAADwAAAAAAAAABACAAAAAiAAAAZHJzL2Rvd25yZXYueG1sUEsBAhQAFAAAAAgAh07iQAwj&#10;m/EdAgAA4QQAAA4AAAAAAAAAAQAgAAAAKQEAAGRycy9lMm9Eb2MueG1sUEsFBgAAAAAGAAYAWQEA&#10;ALgFAAAAAA==&#10;" path="m180975,0l0,0,0,180975,180975,180975,18097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B5FC503">
      <w:pPr>
        <w:pStyle w:val="7"/>
        <w:rPr>
          <w:sz w:val="22"/>
        </w:rPr>
      </w:pPr>
    </w:p>
    <w:p w14:paraId="770BE63F">
      <w:pPr>
        <w:pStyle w:val="7"/>
        <w:spacing w:before="115"/>
        <w:rPr>
          <w:sz w:val="22"/>
        </w:rPr>
      </w:pPr>
    </w:p>
    <w:p w14:paraId="131904FC">
      <w:pPr>
        <w:spacing w:before="1"/>
        <w:ind w:left="0" w:right="106" w:firstLine="0"/>
        <w:jc w:val="right"/>
        <w:rPr>
          <w:rFonts w:ascii="Trebuchet MS"/>
          <w:sz w:val="22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-318770</wp:posOffset>
            </wp:positionV>
            <wp:extent cx="2181225" cy="485775"/>
            <wp:effectExtent l="0" t="0" r="0" b="0"/>
            <wp:wrapNone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  <w:sz w:val="22"/>
        </w:rPr>
        <w:t>6</w:t>
      </w:r>
    </w:p>
    <w:p w14:paraId="4934DA86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680DA4C0">
      <w:pPr>
        <w:pStyle w:val="7"/>
        <w:spacing w:before="567"/>
        <w:rPr>
          <w:rFonts w:ascii="Trebuchet MS"/>
          <w:sz w:val="72"/>
        </w:rPr>
      </w:pPr>
    </w:p>
    <w:p w14:paraId="2CF15FA7">
      <w:pPr>
        <w:spacing w:before="1"/>
        <w:ind w:left="119" w:right="0" w:firstLine="0"/>
        <w:jc w:val="left"/>
        <w:rPr>
          <w:rFonts w:ascii="Trebuchet MS"/>
          <w:b/>
          <w:sz w:val="72"/>
        </w:rPr>
      </w:pPr>
      <w:bookmarkStart w:id="6" w:name="Slide 7: OUR SOLUTION AND ITS VALUE PROP"/>
      <w:bookmarkEnd w:id="6"/>
      <w:r>
        <w:rPr>
          <w:rFonts w:ascii="Trebuchet MS"/>
          <w:b/>
          <w:sz w:val="72"/>
        </w:rPr>
        <w:t>OUR</w:t>
      </w:r>
      <w:r>
        <w:rPr>
          <w:rFonts w:ascii="Trebuchet MS"/>
          <w:b/>
          <w:spacing w:val="-30"/>
          <w:sz w:val="72"/>
        </w:rPr>
        <w:t xml:space="preserve"> </w:t>
      </w:r>
      <w:r>
        <w:rPr>
          <w:rFonts w:ascii="Trebuchet MS"/>
          <w:b/>
          <w:sz w:val="72"/>
        </w:rPr>
        <w:t>SOLUTION</w:t>
      </w:r>
      <w:r>
        <w:rPr>
          <w:rFonts w:ascii="Trebuchet MS"/>
          <w:b/>
          <w:spacing w:val="-70"/>
          <w:sz w:val="72"/>
        </w:rPr>
        <w:t xml:space="preserve"> </w:t>
      </w:r>
      <w:r>
        <w:rPr>
          <w:rFonts w:ascii="Trebuchet MS"/>
          <w:b/>
          <w:sz w:val="72"/>
        </w:rPr>
        <w:t>AND</w:t>
      </w:r>
      <w:r>
        <w:rPr>
          <w:rFonts w:ascii="Trebuchet MS"/>
          <w:b/>
          <w:spacing w:val="-11"/>
          <w:sz w:val="72"/>
        </w:rPr>
        <w:t xml:space="preserve"> </w:t>
      </w:r>
      <w:r>
        <w:rPr>
          <w:rFonts w:ascii="Trebuchet MS"/>
          <w:b/>
          <w:sz w:val="72"/>
        </w:rPr>
        <w:t>ITS</w:t>
      </w:r>
      <w:r>
        <w:rPr>
          <w:rFonts w:ascii="Trebuchet MS"/>
          <w:b/>
          <w:spacing w:val="-6"/>
          <w:sz w:val="72"/>
        </w:rPr>
        <w:t xml:space="preserve"> </w:t>
      </w:r>
      <w:r>
        <w:rPr>
          <w:rFonts w:ascii="Trebuchet MS"/>
          <w:b/>
          <w:sz w:val="72"/>
        </w:rPr>
        <w:t>VALUE</w:t>
      </w:r>
      <w:r>
        <w:rPr>
          <w:rFonts w:ascii="Trebuchet MS"/>
          <w:b/>
          <w:spacing w:val="-29"/>
          <w:sz w:val="72"/>
        </w:rPr>
        <w:t xml:space="preserve"> </w:t>
      </w:r>
      <w:r>
        <w:rPr>
          <w:rFonts w:ascii="Trebuchet MS"/>
          <w:b/>
          <w:spacing w:val="-2"/>
          <w:sz w:val="72"/>
        </w:rPr>
        <w:t>PROPOSITION</w:t>
      </w:r>
    </w:p>
    <w:p w14:paraId="04A99719">
      <w:pPr>
        <w:pStyle w:val="7"/>
        <w:rPr>
          <w:rFonts w:ascii="Trebuchet MS"/>
          <w:b/>
          <w:sz w:val="20"/>
        </w:rPr>
      </w:pPr>
    </w:p>
    <w:p w14:paraId="26A329B8">
      <w:pPr>
        <w:pStyle w:val="7"/>
        <w:spacing w:before="195"/>
        <w:rPr>
          <w:rFonts w:ascii="Trebuchet MS"/>
          <w:b/>
          <w:sz w:val="20"/>
        </w:rPr>
      </w:pPr>
    </w:p>
    <w:p w14:paraId="2FADF14C">
      <w:pPr>
        <w:spacing w:after="0"/>
        <w:rPr>
          <w:rFonts w:ascii="Trebuchet MS"/>
          <w:sz w:val="20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C6B71E5">
      <w:pPr>
        <w:spacing w:before="143" w:line="220" w:lineRule="auto"/>
        <w:ind w:left="3552" w:right="0" w:hanging="3"/>
        <w:jc w:val="center"/>
        <w:rPr>
          <w:sz w:val="49"/>
        </w:rPr>
      </w:pPr>
      <w:r>
        <w:rPr>
          <w:color w:val="FFFFFF"/>
          <w:spacing w:val="-4"/>
          <w:sz w:val="49"/>
        </w:rPr>
        <w:t xml:space="preserve">Data </w:t>
      </w:r>
      <w:r>
        <w:rPr>
          <w:color w:val="FFFFFF"/>
          <w:spacing w:val="-2"/>
          <w:sz w:val="49"/>
        </w:rPr>
        <w:t>input template</w:t>
      </w:r>
    </w:p>
    <w:p w14:paraId="37D12EB9">
      <w:pPr>
        <w:spacing w:before="196" w:line="240" w:lineRule="auto"/>
        <w:rPr>
          <w:sz w:val="31"/>
        </w:rPr>
      </w:pPr>
      <w:r>
        <w:br w:type="column"/>
      </w:r>
    </w:p>
    <w:p w14:paraId="77E6E53A">
      <w:pPr>
        <w:spacing w:before="0" w:line="218" w:lineRule="auto"/>
        <w:ind w:left="1189" w:right="0" w:firstLine="51"/>
        <w:jc w:val="left"/>
        <w:rPr>
          <w:sz w:val="31"/>
        </w:rPr>
      </w:pPr>
      <w:r>
        <w:rPr>
          <w:color w:val="FFFFFF"/>
          <w:spacing w:val="-2"/>
          <w:sz w:val="31"/>
        </w:rPr>
        <w:t>Automated Calculations</w:t>
      </w:r>
    </w:p>
    <w:p w14:paraId="40EB9761">
      <w:pPr>
        <w:spacing w:before="359" w:line="218" w:lineRule="auto"/>
        <w:ind w:left="1567" w:right="0" w:hanging="203"/>
        <w:jc w:val="left"/>
        <w:rPr>
          <w:sz w:val="46"/>
        </w:rPr>
      </w:pPr>
      <w:r>
        <w:br w:type="column"/>
      </w:r>
      <w:r>
        <w:rPr>
          <w:color w:val="FFFFFF"/>
          <w:spacing w:val="-2"/>
          <w:sz w:val="46"/>
        </w:rPr>
        <w:t>Enhanced Insights</w:t>
      </w:r>
    </w:p>
    <w:p w14:paraId="22328C1D">
      <w:pPr>
        <w:spacing w:before="388" w:line="213" w:lineRule="auto"/>
        <w:ind w:left="1243" w:right="3179" w:hanging="53"/>
        <w:jc w:val="left"/>
        <w:rPr>
          <w:sz w:val="40"/>
        </w:rPr>
      </w:pPr>
      <w:r>
        <w:br w:type="column"/>
      </w:r>
      <w:r>
        <w:rPr>
          <w:color w:val="FFFFFF"/>
          <w:spacing w:val="-2"/>
          <w:sz w:val="40"/>
        </w:rPr>
        <w:t>Improved Accuracy</w:t>
      </w:r>
    </w:p>
    <w:p w14:paraId="0F5D02E3">
      <w:pPr>
        <w:spacing w:after="0" w:line="213" w:lineRule="auto"/>
        <w:jc w:val="left"/>
        <w:rPr>
          <w:sz w:val="40"/>
        </w:rPr>
        <w:sectPr>
          <w:type w:val="continuous"/>
          <w:pgSz w:w="19200" w:h="10800" w:orient="landscape"/>
          <w:pgMar w:top="0" w:right="1020" w:bottom="0" w:left="780" w:header="720" w:footer="720" w:gutter="0"/>
          <w:cols w:equalWidth="0" w:num="4">
            <w:col w:w="5390" w:space="40"/>
            <w:col w:w="2753" w:space="39"/>
            <w:col w:w="3203" w:space="39"/>
            <w:col w:w="5936"/>
          </w:cols>
        </w:sectPr>
      </w:pPr>
    </w:p>
    <w:p w14:paraId="47B8404A">
      <w:pPr>
        <w:pStyle w:val="7"/>
        <w:rPr>
          <w:sz w:val="20"/>
        </w:rPr>
      </w:pPr>
    </w:p>
    <w:p w14:paraId="235088E0">
      <w:pPr>
        <w:pStyle w:val="7"/>
        <w:rPr>
          <w:sz w:val="20"/>
        </w:rPr>
      </w:pPr>
    </w:p>
    <w:p w14:paraId="08067C3F">
      <w:pPr>
        <w:pStyle w:val="7"/>
        <w:rPr>
          <w:sz w:val="20"/>
        </w:rPr>
      </w:pPr>
    </w:p>
    <w:p w14:paraId="673CF5B7">
      <w:pPr>
        <w:pStyle w:val="7"/>
        <w:spacing w:before="70"/>
        <w:rPr>
          <w:sz w:val="20"/>
        </w:rPr>
      </w:pPr>
    </w:p>
    <w:p w14:paraId="5817E428">
      <w:pPr>
        <w:spacing w:after="0"/>
        <w:rPr>
          <w:sz w:val="20"/>
        </w:rPr>
        <w:sectPr>
          <w:type w:val="continuous"/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7680C0E7">
      <w:pPr>
        <w:spacing w:before="174" w:line="462" w:lineRule="exact"/>
        <w:ind w:left="5085" w:right="0" w:firstLine="0"/>
        <w:jc w:val="center"/>
        <w:rPr>
          <w:b/>
          <w:sz w:val="40"/>
        </w:rPr>
      </w:pPr>
      <w:r>
        <w:rPr>
          <w:b/>
          <w:spacing w:val="-5"/>
          <w:sz w:val="40"/>
        </w:rPr>
        <w:t>Our</w:t>
      </w:r>
    </w:p>
    <w:p w14:paraId="5E028BC8">
      <w:pPr>
        <w:spacing w:before="0" w:line="462" w:lineRule="exact"/>
        <w:ind w:left="5090" w:right="0" w:firstLine="0"/>
        <w:jc w:val="center"/>
        <w:rPr>
          <w:b/>
          <w:sz w:val="40"/>
        </w:rPr>
      </w:pPr>
      <w:r>
        <w:rPr>
          <w:b/>
          <w:spacing w:val="-2"/>
          <w:sz w:val="40"/>
        </w:rPr>
        <w:t>Solution</w:t>
      </w:r>
    </w:p>
    <w:p w14:paraId="271A0F66">
      <w:pPr>
        <w:spacing w:before="385" w:line="216" w:lineRule="auto"/>
        <w:ind w:left="1463" w:right="0" w:hanging="55"/>
        <w:jc w:val="left"/>
        <w:rPr>
          <w:sz w:val="34"/>
        </w:rPr>
      </w:pPr>
      <w:r>
        <w:br w:type="column"/>
      </w:r>
      <w:r>
        <w:rPr>
          <w:color w:val="FFFFFF"/>
          <w:spacing w:val="-2"/>
          <w:sz w:val="34"/>
        </w:rPr>
        <w:t>Visualization Dashboards</w:t>
      </w:r>
    </w:p>
    <w:p w14:paraId="3D827A51">
      <w:pPr>
        <w:spacing w:before="245" w:line="363" w:lineRule="exact"/>
        <w:ind w:left="1364" w:right="0" w:firstLine="0"/>
        <w:jc w:val="center"/>
        <w:rPr>
          <w:b/>
          <w:sz w:val="31"/>
        </w:rPr>
      </w:pPr>
      <w:r>
        <w:br w:type="column"/>
      </w:r>
      <w:r>
        <w:rPr>
          <w:b/>
          <w:spacing w:val="-2"/>
          <w:sz w:val="31"/>
        </w:rPr>
        <w:t>Value</w:t>
      </w:r>
    </w:p>
    <w:p w14:paraId="10A8A690">
      <w:pPr>
        <w:spacing w:before="0" w:line="399" w:lineRule="exact"/>
        <w:ind w:left="1369" w:right="0" w:firstLine="0"/>
        <w:jc w:val="center"/>
        <w:rPr>
          <w:b/>
          <w:sz w:val="34"/>
        </w:rPr>
      </w:pPr>
      <w:r>
        <w:rPr>
          <w:b/>
          <w:spacing w:val="-2"/>
          <w:sz w:val="34"/>
        </w:rPr>
        <w:t>Proposition</w:t>
      </w:r>
    </w:p>
    <w:p w14:paraId="09728A78">
      <w:pPr>
        <w:spacing w:before="145" w:line="218" w:lineRule="auto"/>
        <w:ind w:left="1184" w:right="1671" w:hanging="21"/>
        <w:jc w:val="left"/>
        <w:rPr>
          <w:sz w:val="46"/>
        </w:rPr>
      </w:pPr>
      <w:r>
        <w:br w:type="column"/>
      </w:r>
      <w:r>
        <w:rPr>
          <w:color w:val="FFFFFF"/>
          <w:spacing w:val="-2"/>
          <w:sz w:val="46"/>
        </w:rPr>
        <w:t>Increased Efficiency</w:t>
      </w:r>
    </w:p>
    <w:p w14:paraId="027BC31D">
      <w:pPr>
        <w:spacing w:after="0" w:line="218" w:lineRule="auto"/>
        <w:jc w:val="left"/>
        <w:rPr>
          <w:sz w:val="46"/>
        </w:rPr>
        <w:sectPr>
          <w:type w:val="continuous"/>
          <w:pgSz w:w="19200" w:h="10800" w:orient="landscape"/>
          <w:pgMar w:top="0" w:right="1020" w:bottom="0" w:left="780" w:header="720" w:footer="720" w:gutter="0"/>
          <w:cols w:equalWidth="0" w:num="4">
            <w:col w:w="6478" w:space="40"/>
            <w:col w:w="3153" w:space="39"/>
            <w:col w:w="3009" w:space="39"/>
            <w:col w:w="4642"/>
          </w:cols>
        </w:sectPr>
      </w:pPr>
    </w:p>
    <w:p w14:paraId="75DF2A0B">
      <w:pPr>
        <w:pStyle w:val="7"/>
        <w:rPr>
          <w:sz w:val="20"/>
        </w:rPr>
      </w:pPr>
    </w:p>
    <w:p w14:paraId="4ED9FD3B">
      <w:pPr>
        <w:pStyle w:val="7"/>
        <w:rPr>
          <w:sz w:val="20"/>
        </w:rPr>
      </w:pPr>
    </w:p>
    <w:p w14:paraId="25E54CE0">
      <w:pPr>
        <w:pStyle w:val="7"/>
        <w:rPr>
          <w:sz w:val="20"/>
        </w:rPr>
      </w:pPr>
    </w:p>
    <w:p w14:paraId="0DC147F2">
      <w:pPr>
        <w:pStyle w:val="7"/>
        <w:rPr>
          <w:sz w:val="20"/>
        </w:rPr>
      </w:pPr>
    </w:p>
    <w:p w14:paraId="3F643B8A">
      <w:pPr>
        <w:pStyle w:val="7"/>
        <w:spacing w:before="96"/>
        <w:rPr>
          <w:sz w:val="20"/>
        </w:rPr>
      </w:pPr>
    </w:p>
    <w:p w14:paraId="1BCF0BFD">
      <w:pPr>
        <w:spacing w:after="0"/>
        <w:rPr>
          <w:sz w:val="20"/>
        </w:rPr>
        <w:sectPr>
          <w:type w:val="continuous"/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39E205CE">
      <w:pPr>
        <w:spacing w:before="330" w:line="556" w:lineRule="exact"/>
        <w:ind w:left="0" w:right="3" w:firstLine="0"/>
        <w:jc w:val="right"/>
        <w:rPr>
          <w:sz w:val="48"/>
        </w:rPr>
      </w:pPr>
      <w:r>
        <w:rPr>
          <w:color w:val="FFFFFF"/>
          <w:spacing w:val="-2"/>
          <w:sz w:val="48"/>
        </w:rPr>
        <w:t>Initial</w:t>
      </w:r>
    </w:p>
    <w:p w14:paraId="1716CAE1">
      <w:pPr>
        <w:spacing w:before="0" w:line="556" w:lineRule="exact"/>
        <w:ind w:left="0" w:right="0" w:firstLine="0"/>
        <w:jc w:val="right"/>
        <w:rPr>
          <w:sz w:val="48"/>
        </w:rPr>
      </w:pPr>
      <w:r>
        <w:rPr>
          <w:color w:val="FFFFFF"/>
          <w:spacing w:val="-2"/>
          <w:sz w:val="48"/>
        </w:rPr>
        <w:t>Setup</w:t>
      </w:r>
    </w:p>
    <w:p w14:paraId="5F91D425">
      <w:pPr>
        <w:spacing w:before="239" w:line="240" w:lineRule="auto"/>
        <w:rPr>
          <w:sz w:val="28"/>
        </w:rPr>
      </w:pPr>
      <w:r>
        <w:br w:type="column"/>
      </w:r>
    </w:p>
    <w:p w14:paraId="291A2490">
      <w:pPr>
        <w:spacing w:before="1" w:line="220" w:lineRule="auto"/>
        <w:ind w:left="1856" w:right="0" w:hanging="302"/>
        <w:jc w:val="left"/>
        <w:rPr>
          <w:sz w:val="28"/>
        </w:rPr>
      </w:pPr>
      <w:r>
        <w:rPr>
          <w:color w:val="FFFFFF"/>
          <w:spacing w:val="-2"/>
          <w:sz w:val="28"/>
        </w:rPr>
        <w:t>Performance Metrics</w:t>
      </w:r>
    </w:p>
    <w:p w14:paraId="51A0E369">
      <w:pPr>
        <w:spacing w:before="254" w:line="240" w:lineRule="auto"/>
        <w:rPr>
          <w:sz w:val="30"/>
        </w:rPr>
      </w:pPr>
      <w:r>
        <w:br w:type="column"/>
      </w:r>
    </w:p>
    <w:p w14:paraId="748D4416">
      <w:pPr>
        <w:spacing w:before="0"/>
        <w:ind w:left="1507" w:right="0" w:firstLine="0"/>
        <w:jc w:val="left"/>
        <w:rPr>
          <w:sz w:val="30"/>
        </w:rPr>
      </w:pPr>
      <w:r>
        <w:rPr>
          <w:color w:val="FFFFFF"/>
          <w:spacing w:val="-2"/>
          <w:sz w:val="30"/>
        </w:rPr>
        <w:t>Customization</w:t>
      </w:r>
    </w:p>
    <w:p w14:paraId="6E91CEE7">
      <w:pPr>
        <w:spacing w:before="140" w:line="218" w:lineRule="auto"/>
        <w:ind w:left="1226" w:right="3256" w:hanging="3"/>
        <w:jc w:val="center"/>
        <w:rPr>
          <w:sz w:val="40"/>
        </w:rPr>
      </w:pPr>
      <w:r>
        <w:br w:type="column"/>
      </w:r>
      <w:r>
        <w:rPr>
          <w:color w:val="FFFFFF"/>
          <w:spacing w:val="-2"/>
          <w:sz w:val="40"/>
        </w:rPr>
        <w:t>Better Decision- Making</w:t>
      </w:r>
    </w:p>
    <w:p w14:paraId="3742E363">
      <w:pPr>
        <w:spacing w:after="0" w:line="218" w:lineRule="auto"/>
        <w:jc w:val="center"/>
        <w:rPr>
          <w:sz w:val="40"/>
        </w:rPr>
        <w:sectPr>
          <w:type w:val="continuous"/>
          <w:pgSz w:w="19200" w:h="10800" w:orient="landscape"/>
          <w:pgMar w:top="0" w:right="1020" w:bottom="0" w:left="780" w:header="720" w:footer="720" w:gutter="0"/>
          <w:cols w:equalWidth="0" w:num="4">
            <w:col w:w="5031" w:space="40"/>
            <w:col w:w="3020" w:space="39"/>
            <w:col w:w="3245" w:space="39"/>
            <w:col w:w="5986"/>
          </w:cols>
        </w:sectPr>
      </w:pPr>
    </w:p>
    <w:p w14:paraId="340D2F54">
      <w:pPr>
        <w:pStyle w:val="7"/>
        <w:spacing w:before="257"/>
        <w:rPr>
          <w:sz w:val="22"/>
        </w:rPr>
      </w:pPr>
      <w: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6496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">
                <o:lock v:ext="edit" aspectratio="f"/>
                <v:shape id="Graphic 101" o:spid="_x0000_s1026" o:spt="100" style="position:absolute;left:4762;top:14350;height:6844030;width:4732655;" filled="f" stroked="t" coordsize="4732655,6844030" o:gfxdata="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kNh28AAAA&#10;3AAAAA8AAAAAAAAAAQAgAAAAIgAAAGRycy9kb3ducmV2LnhtbFBLAQIUABQAAAAIAIdO4kAzLwWe&#10;OwAAADkAAAAQAAAAAAAAAAEAIAAAAAsBAABkcnMvc2hhcGV4bWwueG1sUEsFBgAAAAAGAAYAWwEA&#10;ALUDAAAAAA=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02" o:spid="_x0000_s1026" o:spt="100" style="position:absolute;left:1727041;top:0;height:6858000;width:3009900;" fillcolor="#5FC9ED" filled="t" stroked="f" coordsize="3009900,6858000" o:gfxdata="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OKBku5AAAA3AAA&#10;AA8AAAAAAAAAAQAgAAAAIgAAAGRycy9kb3ducmV2LnhtbFBLAQIUABQAAAAIAIdO4kAzLwWeOwAA&#10;ADkAAAAQAAAAAAAAAAEAIAAAAAgBAABkcnMvc2hhcGV4bWwueG1sUEsFBgAAAAAGAAYAWwEAALID&#10;AAAAAA=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" o:spid="_x0000_s1026" o:spt="100" style="position:absolute;left:2146141;top:0;height:6858000;width:2590800;" fillcolor="#5FC9ED" filled="t" stroked="f" coordsize="2590800,6858000" o:gfxdata="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/fXzvQAA&#10;ANw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" o:spid="_x0000_s1026" o:spt="100" style="position:absolute;left:1479391;top:3048000;height:3810000;width:3257550;" fillcolor="#17AEE2" filled="t" stroked="f" coordsize="3257550,3810000" o:gfxdata="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1rUAugAAANwA&#10;AAAPAAAAAAAAAAEAIAAAACIAAABkcnMvZG93bnJldi54bWxQSwECFAAUAAAACACHTuJAMy8FnjsA&#10;AAA5AAAAEAAAAAAAAAABACAAAAAJAQAAZHJzL3NoYXBleG1sLnhtbFBLBQYAAAAABgAGAFsBAACz&#10;AwAAAAA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" o:spid="_x0000_s1026" o:spt="100" style="position:absolute;left:1879441;top:0;height:6858000;width:2857500;" fillcolor="#17AEE2" filled="t" stroked="f" coordsize="2857500,6858000" o:gfxdata="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HV9WLgAAADc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6" o:spid="_x0000_s1026" o:spt="100" style="position:absolute;left:3441541;top:0;height:6858000;width:1295400;" fillcolor="#2C83C3" filled="t" stroked="f" coordsize="1295400,6858000" o:gfxdata="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i1Jb4A&#10;AADcAAAADwAAAAAAAAABACAAAAAiAAAAZHJzL2Rvd25yZXYueG1sUEsBAhQAFAAAAAgAh07iQDMv&#10;BZ47AAAAOQAAABAAAAAAAAAAAQAgAAAADQEAAGRycy9zaGFwZXhtbC54bWxQSwUGAAAAAAYABgBb&#10;AQAAtwMAAAAA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" o:spid="_x0000_s1026" o:spt="100" style="position:absolute;left:3479641;top:0;height:6858000;width:1257300;" fillcolor="#216092" filled="t" stroked="f" coordsize="1257300,6858000" o:gfxdata="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R3mS5AAAA3AAA&#10;AA8AAAAAAAAAAQAgAAAAIgAAAGRycy9kb3ducmV2LnhtbFBLAQIUABQAAAAIAIdO4kAzLwWeOwAA&#10;ADkAAAAQAAAAAAAAAAEAIAAAAAgBAABkcnMvc2hhcGV4bWwueG1sUEsFBgAAAAAGAAYAWwEAALID&#10;AAAAAA=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8" o:spid="_x0000_s1026" o:spt="100" style="position:absolute;left:2917666;top:3590925;height:3267075;width:1819275;" fillcolor="#17AEE2" filled="t" stroked="f" coordsize="1819275,3267075" o:gfxdata="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qOl74A&#10;AADcAAAADwAAAAAAAAABACAAAAAiAAAAZHJzL2Rvd25yZXYueG1sUEsBAhQAFAAAAAgAh07iQDMv&#10;BZ47AAAAOQAAABAAAAAAAAAAAQAgAAAADQEAAGRycy9zaGFwZXhtbC54bWxQSwUGAAAAAAYABgBb&#10;AQAAtwMAAAAA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1351915</wp:posOffset>
                </wp:positionV>
                <wp:extent cx="10815955" cy="5506085"/>
                <wp:effectExtent l="0" t="0" r="0" b="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5955" cy="5506085"/>
                          <a:chOff x="0" y="0"/>
                          <a:chExt cx="10815955" cy="550608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2657601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52"/>
                            <a:ext cx="2695574" cy="324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9353550" y="4010152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696075" y="343027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23850">
                                <a:moveTo>
                                  <a:pt x="314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50"/>
                                </a:lnTo>
                                <a:lnTo>
                                  <a:pt x="314325" y="323850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9353550" y="4543552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5115052"/>
                            <a:ext cx="762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 descr="Improved Accuracy  Value Proposition     Better Decision-Making  (Alternating Hexagons)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5775" y="0"/>
                            <a:ext cx="1824101" cy="20717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00" y="38100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700" y="1676400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1704975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200" y="3371913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00" y="3371913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 descr="Automated Calculations  Our Solution     Performance Metrics (Alternating Hexagons)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25" y="57150"/>
                            <a:ext cx="1824101" cy="20717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95250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8025" y="1695450"/>
                            <a:ext cx="1824101" cy="20717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2550" y="1762125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8150" y="3429063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3429063"/>
                            <a:ext cx="1824101" cy="2062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06.45pt;height:433.55pt;width:851.65pt;mso-position-horizontal-relative:page;mso-position-vertical-relative:page;z-index:-251626496;mso-width-relative:page;mso-height-relative:page;" coordsize="10815955,5506085" o:gfxdata="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">
                <o:lock v:ext="edit" aspectratio="f"/>
                <v:shape id="Graphic 110" o:spid="_x0000_s1026" o:spt="100" style="position:absolute;left:0;top:2657601;height:2847975;width:447675;" fillcolor="#5FC9ED" filled="t" stroked="f" coordsize="447675,2847975" o:gfxdata="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PVBD74A&#10;AADcAAAADwAAAAAAAAABACAAAAAiAAAAZHJzL2Rvd25yZXYueG1sUEsBAhQAFAAAAAgAh07iQDMv&#10;BZ47AAAAOQAAABAAAAAAAAAAAQAgAAAADQEAAGRycy9zaGFwZXhtbC54bWxQSwUGAAAAAAYABgBb&#10;AQAAtwMAAAAA&#10;" path="m0,0l0,2847975,447675,2847975,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Image 111" o:spid="_x0000_s1026" o:spt="75" type="#_x0000_t75" style="position:absolute;left:0;top:123952;height:3248025;width:2695574;" filled="f" o:preferrelative="t" stroked="f" coordsize="21600,21600" o:gfxdata="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6TF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f"/>
                </v:shape>
                <v:shape id="Graphic 112" o:spid="_x0000_s1026" o:spt="100" style="position:absolute;left:9353550;top:4010152;height:457200;width:457200;" fillcolor="#42AE51" filled="t" stroked="f" coordsize="457200,457200" o:gfxdata="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8iQO8AAAA&#10;3AAAAA8AAAAAAAAAAQAgAAAAIgAAAGRycy9kb3ducmV2LnhtbFBLAQIUABQAAAAIAIdO4kAzLwWe&#10;OwAAADkAAAAQAAAAAAAAAAEAIAAAAAsBAABkcnMvc2hhcGV4bWwueG1sUEsFBgAAAAAGAAYAWwEA&#10;ALUDAAAAAA==&#10;" path="m457200,0l0,0,0,457200,457200,457200,4572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" o:spid="_x0000_s1026" o:spt="100" style="position:absolute;left:6696075;top:343027;height:323850;width:314325;" fillcolor="#2C83C3" filled="t" stroked="f" coordsize="314325,323850" o:gfxdata="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j+M+8AAAA&#10;3AAAAA8AAAAAAAAAAQAgAAAAIgAAAGRycy9kb3ducmV2LnhtbFBLAQIUABQAAAAIAIdO4kAzLwWe&#10;OwAAADkAAAAQAAAAAAAAAAEAIAAAAAsBAABkcnMvc2hhcGV4bWwueG1sUEsFBgAAAAAGAAYAWwEA&#10;ALUDAAAAAA==&#10;" path="m314325,0l0,0,0,323850,314325,323850,3143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" o:spid="_x0000_s1026" o:spt="100" style="position:absolute;left:9353550;top:4543552;height:180975;width:180975;" fillcolor="#2C926B" filled="t" stroked="f" coordsize="180975,180975" o:gfxdata="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8RtK8AAAA&#10;3AAAAA8AAAAAAAAAAQAgAAAAIgAAAGRycy9kb3ducmV2LnhtbFBLAQIUABQAAAAIAIdO4kAzLwWe&#10;OwAAADkAAAAQAAAAAAAAAAEAIAAAAAsBAABkcnMvc2hhcGV4bWwueG1sUEsFBgAAAAAGAAYAWwEA&#10;ALUDAAAAAA==&#10;" path="m180975,0l0,0,0,180975,180975,180975,1809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5" o:spid="_x0000_s1026" o:spt="75" type="#_x0000_t75" style="position:absolute;left:1666875;top:5115052;height:177800;width:76200;" filled="f" o:preferrelative="t" stroked="f" coordsize="21600,21600" o:gfxdata="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SXV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  <v:shape id="Image 116" o:spid="_x0000_s1026" o:spt="75" alt="Improved Accuracy  Value Proposition     Better Decision-Making  (Alternating Hexagons)" type="#_x0000_t75" style="position:absolute;left:8105775;top:0;height:2071751;width:1824101;" filled="f" o:preferrelative="t" stroked="f" coordsize="21600,21600" o:gfxdata="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YSP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f"/>
                </v:shape>
                <v:shape id="Image 117" o:spid="_x0000_s1026" o:spt="75" type="#_x0000_t75" style="position:absolute;left:6248400;top:38100;height:2062226;width:1824101;" filled="f" o:preferrelative="t" stroked="f" coordsize="21600,21600" o:gfxdata="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UTl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f"/>
                </v:shape>
                <v:shape id="Image 118" o:spid="_x0000_s1026" o:spt="75" type="#_x0000_t75" style="position:absolute;left:7124700;top:1676400;height:2062226;width:1824101;" filled="f" o:preferrelative="t" stroked="f" coordsize="21600,21600" o:gfxdata="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FxH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f"/>
                </v:shape>
                <v:shape id="Image 119" o:spid="_x0000_s1026" o:spt="75" type="#_x0000_t75" style="position:absolute;left:8991600;top:1704975;height:2062226;width:1824101;" filled="f" o:preferrelative="t" stroked="f" coordsize="21600,21600" o:gfxdata="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j3FMy2AAAA3A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20" o:title=""/>
                  <o:lock v:ext="edit" aspectratio="f"/>
                </v:shape>
                <v:shape id="Image 120" o:spid="_x0000_s1026" o:spt="75" type="#_x0000_t75" style="position:absolute;left:8077200;top:3371913;height:2062226;width:1824101;" filled="f" o:preferrelative="t" stroked="f" coordsize="21600,21600" o:gfxdata="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aRN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f"/>
                </v:shape>
                <v:shape id="Image 121" o:spid="_x0000_s1026" o:spt="75" type="#_x0000_t75" style="position:absolute;left:6248400;top:3371913;height:2062226;width:1824101;" filled="f" o:preferrelative="t" stroked="f" coordsize="21600,21600" o:gfxdata="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RpwB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f"/>
                </v:shape>
                <v:shape id="Image 122" o:spid="_x0000_s1026" o:spt="75" alt="Automated Calculations  Our Solution     Performance Metrics (Alternating Hexagons)" type="#_x0000_t75" style="position:absolute;left:4276725;top:57150;height:2071751;width:1824101;" filled="f" o:preferrelative="t" stroked="f" coordsize="21600,21600" o:gfxdata="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8mc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  <v:shape id="Image 123" o:spid="_x0000_s1026" o:spt="75" type="#_x0000_t75" style="position:absolute;left:2419350;top:95250;height:2062226;width:1824101;" filled="f" o:preferrelative="t" stroked="f" coordsize="21600,21600" o:gfxdata="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wv8g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f"/>
                </v:shape>
                <v:shape id="Image 124" o:spid="_x0000_s1026" o:spt="75" type="#_x0000_t75" style="position:absolute;left:3248025;top:1695450;height:2071751;width:1824101;" filled="f" o:preferrelative="t" stroked="f" coordsize="21600,21600" o:gfxdata="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k0P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f"/>
                </v:shape>
                <v:shape id="Image 125" o:spid="_x0000_s1026" o:spt="75" type="#_x0000_t75" style="position:absolute;left:5162550;top:1762125;height:2062226;width:1824101;" filled="f" o:preferrelative="t" stroked="f" coordsize="21600,21600" o:gfxdata="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TpT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o:title=""/>
                  <o:lock v:ext="edit" aspectratio="f"/>
                </v:shape>
                <v:shape id="Image 126" o:spid="_x0000_s1026" o:spt="75" type="#_x0000_t75" style="position:absolute;left:4248150;top:3429063;height:2062226;width:1824101;" filled="f" o:preferrelative="t" stroked="f" coordsize="21600,21600" o:gfxdata="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Wm/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" o:title=""/>
                  <o:lock v:ext="edit" aspectratio="f"/>
                </v:shape>
                <v:shape id="Image 127" o:spid="_x0000_s1026" o:spt="75" type="#_x0000_t75" style="position:absolute;left:2419350;top:3429063;height:2062226;width:1824101;" filled="f" o:preferrelative="t" stroked="f" coordsize="21600,21600" o:gfxdata="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Qtu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8" o:title=""/>
                  <o:lock v:ext="edit" aspectratio="f"/>
                </v:shape>
              </v:group>
            </w:pict>
          </mc:Fallback>
        </mc:AlternateContent>
      </w:r>
    </w:p>
    <w:p w14:paraId="005FB214">
      <w:pPr>
        <w:spacing w:before="0"/>
        <w:ind w:left="0" w:right="106" w:firstLine="0"/>
        <w:jc w:val="right"/>
        <w:rPr>
          <w:rFonts w:ascii="Trebuchet MS"/>
          <w:sz w:val="22"/>
        </w:rPr>
      </w:pPr>
      <w:r>
        <w:rPr>
          <w:rFonts w:ascii="Trebuchet MS"/>
          <w:color w:val="2C926B"/>
          <w:spacing w:val="-10"/>
          <w:sz w:val="22"/>
        </w:rPr>
        <w:t>7</w:t>
      </w:r>
    </w:p>
    <w:p w14:paraId="323FCF0B">
      <w:pPr>
        <w:spacing w:after="0"/>
        <w:jc w:val="right"/>
        <w:rPr>
          <w:rFonts w:ascii="Trebuchet MS"/>
          <w:sz w:val="22"/>
        </w:rPr>
        <w:sectPr>
          <w:type w:val="continuous"/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7ABECC3">
      <w:pPr>
        <w:pStyle w:val="2"/>
        <w:spacing w:before="637"/>
        <w:ind w:left="410"/>
      </w:pPr>
      <w: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251669504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">
                <o:lock v:ext="edit" aspectratio="f"/>
                <v:shape id="Graphic 129" o:spid="_x0000_s1026" o:spt="100" style="position:absolute;left:4762;top:14350;height:6844030;width:4732655;" filled="f" stroked="t" coordsize="4732655,6844030" o:gfxdata="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52Z7vQAA&#10;ANwAAAAPAAAAAAAAAAEAIAAAACIAAABkcnMvZG93bnJldi54bWxQSwECFAAUAAAACACHTuJAMy8F&#10;njsAAAA5AAAAEAAAAAAAAAABACAAAAAMAQAAZHJzL3NoYXBleG1sLnhtbFBLBQYAAAAABgAGAFsB&#10;AAC2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30" o:spid="_x0000_s1026" o:spt="100" style="position:absolute;left:1727041;top:0;height:6858000;width:3009900;" fillcolor="#5FC9ED" filled="t" stroked="f" coordsize="3009900,6858000" o:gfxdata="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ePcavQAA&#10;ANwAAAAPAAAAAAAAAAEAIAAAACIAAABkcnMvZG93bnJldi54bWxQSwECFAAUAAAACACHTuJAMy8F&#10;njsAAAA5AAAAEAAAAAAAAAABACAAAAAMAQAAZHJzL3NoYXBleG1sLnhtbFBLBQYAAAAABgAGAFsB&#10;AAC2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1" o:spid="_x0000_s1026" o:spt="100" style="position:absolute;left:2146141;top:0;height:6858000;width:2590800;" fillcolor="#5FC9ED" filled="t" stroked="f" coordsize="2590800,6858000" o:gfxdata="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DwSivQAA&#10;ANw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2" o:spid="_x0000_s1026" o:spt="100" style="position:absolute;left:1479391;top:3048000;height:3810000;width:3257550;" fillcolor="#17AEE2" filled="t" stroked="f" coordsize="3257550,3810000" o:gfxdata="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H0JSugAAANwA&#10;AAAPAAAAAAAAAAEAIAAAACIAAABkcnMvZG93bnJldi54bWxQSwECFAAUAAAACACHTuJAMy8FnjsA&#10;AAA5AAAAEAAAAAAAAAABACAAAAAJAQAAZHJzL3NoYXBleG1sLnhtbFBLBQYAAAAABgAGAFsBAACz&#10;AwAAAAA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3" o:spid="_x0000_s1026" o:spt="100" style="position:absolute;left:1879441;top:0;height:6858000;width:2857500;" fillcolor="#17AEE2" filled="t" stroked="f" coordsize="2857500,6858000" o:gfxdata="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ryKCrgAAADc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4" o:spid="_x0000_s1026" o:spt="100" style="position:absolute;left:3441541;top:0;height:6858000;width:1295400;" fillcolor="#2C83C3" filled="t" stroked="f" coordsize="1295400,6858000" o:gfxdata="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ukR0&#10;wAAAANwAAAAPAAAAAAAAAAEAIAAAACIAAABkcnMvZG93bnJldi54bWxQSwECFAAUAAAACACHTuJA&#10;My8FnjsAAAA5AAAAEAAAAAAAAAABACAAAAAPAQAAZHJzL3NoYXBleG1sLnhtbFBLBQYAAAAABgAG&#10;AFsBAAC5AwAAAAA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5" o:spid="_x0000_s1026" o:spt="100" style="position:absolute;left:3479641;top:0;height:6858000;width:1257300;" fillcolor="#216092" filled="t" stroked="f" coordsize="1257300,6858000" o:gfxdata="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jLzW5AAAA3AAA&#10;AA8AAAAAAAAAAQAgAAAAIgAAAGRycy9kb3ducmV2LnhtbFBLAQIUABQAAAAIAIdO4kAzLwWeOwAA&#10;ADkAAAAQAAAAAAAAAAEAIAAAAAgBAABkcnMvc2hhcGV4bWwueG1sUEsFBgAAAAAGAAYAWwEAALID&#10;AAAAAA=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2917666;top:3590925;height:3267075;width:1819275;" fillcolor="#17AEE2" filled="t" stroked="f" coordsize="1819275,3267075" o:gfxdata="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ldcO8AAAA&#10;3AAAAA8AAAAAAAAAAQAgAAAAIgAAAGRycy9kb3ducmV2LnhtbFBLAQIUABQAAAAIAIdO4kAzLwWe&#10;OwAAADkAAAAQAAAAAAAAAAEAIAAAAAsBAABkcnMvc2hhcGV4bWwueG1sUEsFBgAAAAAGAAYAWwEA&#10;ALUDAAAAAA=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" name="Graphic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7" o:spid="_x0000_s1026" o:spt="100" style="position:absolute;left:0pt;margin-left:0pt;margin-top:315.75pt;height:224.25pt;width:35.25pt;mso-position-horizontal-relative:page;mso-position-vertical-relative:page;z-index:251670528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JFVBT9cAAAAIAQAADwAAAAAAAAABACAAAAAiAAAAZHJzL2Rvd25yZXYueG1sUEsBAhQAFAAA&#10;AAgAh07iQAG/zdMpAgAA2gQAAA4AAAAAAAAAAQAgAAAAJgEAAGRycy9lMm9Eb2MueG1sUEsFBgAA&#10;AAAGAAYAWQEAAMEFAAAAAA==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4724400</wp:posOffset>
            </wp:positionH>
            <wp:positionV relativeFrom="paragraph">
              <wp:posOffset>1181100</wp:posOffset>
            </wp:positionV>
            <wp:extent cx="6096000" cy="5295900"/>
            <wp:effectExtent l="0" t="0" r="0" b="0"/>
            <wp:wrapNone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 8: Dataset Description"/>
      <w:bookmarkEnd w:id="7"/>
      <w:r>
        <w:t>Dataset</w:t>
      </w:r>
      <w:r>
        <w:rPr>
          <w:spacing w:val="-7"/>
        </w:rPr>
        <w:t xml:space="preserve"> </w:t>
      </w:r>
      <w:r>
        <w:rPr>
          <w:spacing w:val="-2"/>
        </w:rPr>
        <w:t>Description</w:t>
      </w:r>
    </w:p>
    <w:p w14:paraId="06B23D15">
      <w:pPr>
        <w:pStyle w:val="9"/>
        <w:numPr>
          <w:ilvl w:val="0"/>
          <w:numId w:val="4"/>
        </w:numPr>
        <w:tabs>
          <w:tab w:val="left" w:pos="1093"/>
        </w:tabs>
        <w:spacing w:before="475" w:after="0" w:line="774" w:lineRule="exact"/>
        <w:ind w:left="1093" w:right="0" w:hanging="539"/>
        <w:jc w:val="left"/>
        <w:rPr>
          <w:sz w:val="64"/>
        </w:rPr>
      </w:pPr>
      <w:r>
        <w:rPr>
          <w:spacing w:val="-2"/>
          <w:sz w:val="64"/>
        </w:rPr>
        <w:t>Employee</w:t>
      </w:r>
      <w:r>
        <w:rPr>
          <w:spacing w:val="-30"/>
          <w:sz w:val="64"/>
        </w:rPr>
        <w:t xml:space="preserve"> </w:t>
      </w:r>
      <w:r>
        <w:rPr>
          <w:spacing w:val="-5"/>
          <w:sz w:val="64"/>
        </w:rPr>
        <w:t>ID</w:t>
      </w:r>
    </w:p>
    <w:p w14:paraId="7E562E6D">
      <w:pPr>
        <w:pStyle w:val="9"/>
        <w:numPr>
          <w:ilvl w:val="0"/>
          <w:numId w:val="4"/>
        </w:numPr>
        <w:tabs>
          <w:tab w:val="left" w:pos="1093"/>
        </w:tabs>
        <w:spacing w:before="4" w:after="0" w:line="235" w:lineRule="auto"/>
        <w:ind w:left="554" w:right="10876" w:firstLine="0"/>
        <w:jc w:val="left"/>
        <w:rPr>
          <w:sz w:val="64"/>
        </w:rPr>
      </w:pPr>
      <w:r>
        <w:rPr>
          <w:sz w:val="64"/>
        </w:rPr>
        <w:t xml:space="preserve">Employee Name </w:t>
      </w:r>
      <w:r>
        <w:rPr>
          <w:spacing w:val="-2"/>
          <w:sz w:val="64"/>
        </w:rPr>
        <w:t xml:space="preserve">3)Department 4)Role/Position </w:t>
      </w:r>
      <w:r>
        <w:rPr>
          <w:sz w:val="64"/>
        </w:rPr>
        <w:t>5)Performance</w:t>
      </w:r>
      <w:r>
        <w:rPr>
          <w:spacing w:val="-37"/>
          <w:sz w:val="64"/>
        </w:rPr>
        <w:t xml:space="preserve"> </w:t>
      </w:r>
      <w:r>
        <w:rPr>
          <w:sz w:val="64"/>
        </w:rPr>
        <w:t xml:space="preserve">metrics </w:t>
      </w:r>
      <w:r>
        <w:rPr>
          <w:spacing w:val="-2"/>
          <w:sz w:val="64"/>
        </w:rPr>
        <w:t xml:space="preserve">6)Goals/Objectives </w:t>
      </w:r>
      <w:r>
        <w:rPr>
          <w:sz w:val="64"/>
        </w:rPr>
        <w:t>7)Performance Score</w:t>
      </w:r>
    </w:p>
    <w:p w14:paraId="2C22BD5B">
      <w:pPr>
        <w:pStyle w:val="9"/>
        <w:numPr>
          <w:ilvl w:val="0"/>
          <w:numId w:val="5"/>
        </w:numPr>
        <w:tabs>
          <w:tab w:val="left" w:pos="1093"/>
        </w:tabs>
        <w:spacing w:before="6" w:after="0" w:line="240" w:lineRule="auto"/>
        <w:ind w:left="1093" w:right="0" w:hanging="539"/>
        <w:jc w:val="left"/>
        <w:rPr>
          <w:sz w:val="64"/>
        </w:rPr>
      </w:pPr>
      <w:r>
        <w:rPr>
          <w:sz w:val="64"/>
        </w:rPr>
        <w:t>Review</w:t>
      </w:r>
      <w:r>
        <w:rPr>
          <w:spacing w:val="-33"/>
          <w:sz w:val="64"/>
        </w:rPr>
        <w:t xml:space="preserve"> </w:t>
      </w:r>
      <w:r>
        <w:rPr>
          <w:spacing w:val="-2"/>
          <w:sz w:val="64"/>
        </w:rPr>
        <w:t>Period</w:t>
      </w:r>
    </w:p>
    <w:p w14:paraId="03D522E3">
      <w:pPr>
        <w:pStyle w:val="9"/>
        <w:numPr>
          <w:ilvl w:val="0"/>
          <w:numId w:val="5"/>
        </w:numPr>
        <w:tabs>
          <w:tab w:val="left" w:pos="1093"/>
        </w:tabs>
        <w:spacing w:before="12" w:after="0" w:line="235" w:lineRule="auto"/>
        <w:ind w:left="554" w:right="11362" w:firstLine="0"/>
        <w:jc w:val="left"/>
        <w:rPr>
          <w:sz w:val="64"/>
        </w:rPr>
      </w:pPr>
      <w:r>
        <w:rPr>
          <w:sz w:val="64"/>
        </w:rPr>
        <w:t>Manager</w:t>
      </w:r>
      <w:r>
        <w:rPr>
          <w:spacing w:val="-37"/>
          <w:sz w:val="64"/>
        </w:rPr>
        <w:t xml:space="preserve"> </w:t>
      </w:r>
      <w:r>
        <w:rPr>
          <w:sz w:val="64"/>
        </w:rPr>
        <w:t>Feedback 10)Training needs</w:t>
      </w:r>
    </w:p>
    <w:p w14:paraId="1A403AC2">
      <w:pPr>
        <w:spacing w:after="0" w:line="235" w:lineRule="auto"/>
        <w:jc w:val="left"/>
        <w:rPr>
          <w:sz w:val="64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B1CF72F">
      <w:pPr>
        <w:pStyle w:val="7"/>
        <w:spacing w:before="49"/>
        <w:rPr>
          <w:sz w:val="85"/>
        </w:rPr>
      </w:pPr>
      <w: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4448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">
                <o:lock v:ext="edit" aspectratio="f"/>
                <v:shape id="Graphic 140" o:spid="_x0000_s1026" o:spt="100" style="position:absolute;left:4762;top:14350;height:6844030;width:4732655;" filled="f" stroked="t" coordsize="4732655,6844030" o:gfxdata="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AipG&#10;wAAAANwAAAAPAAAAAAAAAAEAIAAAACIAAABkcnMvZG93bnJldi54bWxQSwECFAAUAAAACACHTuJA&#10;My8FnjsAAAA5AAAAEAAAAAAAAAABACAAAAAPAQAAZHJzL3NoYXBleG1sLnhtbFBLBQYAAAAABgAG&#10;AFsBAAC5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41" o:spid="_x0000_s1026" o:spt="100" style="position:absolute;left:1727041;top:0;height:6858000;width:3009900;" fillcolor="#5FC9ED" filled="t" stroked="f" coordsize="3009900,6858000" o:gfxdata="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MiH8ugAAANwA&#10;AAAPAAAAAAAAAAEAIAAAACIAAABkcnMvZG93bnJldi54bWxQSwECFAAUAAAACACHTuJAMy8FnjsA&#10;AAA5AAAAEAAAAAAAAAABACAAAAAJAQAAZHJzL3NoYXBleG1sLnhtbFBLBQYAAAAABgAGAFsBAACz&#10;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2" o:spid="_x0000_s1026" o:spt="100" style="position:absolute;left:2146141;top:0;height:6858000;width:2590800;" fillcolor="#5FC9ED" filled="t" stroked="f" coordsize="2590800,6858000" o:gfxdata="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2+movQAA&#10;ANw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3" o:spid="_x0000_s1026" o:spt="100" style="position:absolute;left:1479391;top:3048000;height:3810000;width:3257550;" fillcolor="#17AEE2" filled="t" stroked="f" coordsize="3257550,3810000" o:gfxdata="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FWUtLsAAADc&#10;AAAADwAAAAAAAAABACAAAAAiAAAAZHJzL2Rvd25yZXYueG1sUEsBAhQAFAAAAAgAh07iQDMvBZ47&#10;AAAAOQAAABAAAAAAAAAAAQAgAAAACgEAAGRycy9zaGFwZXhtbC54bWxQSwUGAAAAAAYABgBbAQAA&#10;tAMAAAAA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4" o:spid="_x0000_s1026" o:spt="100" style="position:absolute;left:1879441;top:0;height:6858000;width:2857500;" fillcolor="#17AEE2" filled="t" stroked="f" coordsize="2857500,6858000" o:gfxdata="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VNhA7gAAADc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5" o:spid="_x0000_s1026" o:spt="100" style="position:absolute;left:3441541;top:0;height:6858000;width:1295400;" fillcolor="#2C83C3" filled="t" stroked="f" coordsize="1295400,6858000" o:gfxdata="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8JKS&#10;wAAAANwAAAAPAAAAAAAAAAEAIAAAACIAAABkcnMvZG93bnJldi54bWxQSwECFAAUAAAACACHTuJA&#10;My8FnjsAAAA5AAAAEAAAAAAAAAABACAAAAAPAQAAZHJzL3NoYXBleG1sLnhtbFBLBQYAAAAABgAG&#10;AFsBAAC5AwAAAAA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6" o:spid="_x0000_s1026" o:spt="100" style="position:absolute;left:3479641;top:0;height:6858000;width:1257300;" fillcolor="#216092" filled="t" stroked="f" coordsize="1257300,6858000" o:gfxdata="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63wj+5AAAA3AAA&#10;AA8AAAAAAAAAAQAgAAAAIgAAAGRycy9kb3ducmV2LnhtbFBLAQIUABQAAAAIAIdO4kAzLwWeOwAA&#10;ADkAAAAQAAAAAAAAAAEAIAAAAAgBAABkcnMvc2hhcGV4bWwueG1sUEsFBgAAAAAGAAYAWwEAALID&#10;AAAAAA=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7" o:spid="_x0000_s1026" o:spt="100" style="position:absolute;left:2917666;top:3590925;height:3267075;width:1819275;" fillcolor="#17AEE2" filled="t" stroked="f" coordsize="1819275,3267075" o:gfxdata="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r6MlvQAA&#10;ANwAAAAPAAAAAAAAAAEAIAAAACIAAABkcnMvZG93bnJldi54bWxQSwECFAAUAAAACACHTuJAMy8F&#10;njsAAAA5AAAAEAAAAAAAAAABACAAAAAMAQAAZHJzL3NoYXBleG1sLnhtbFBLBQYAAAAABgAGAFsB&#10;AAC2AwAAAAA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3380740</wp:posOffset>
                </wp:positionV>
                <wp:extent cx="2533650" cy="3476625"/>
                <wp:effectExtent l="0" t="0" r="0" b="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3476625"/>
                          <a:chOff x="0" y="0"/>
                          <a:chExt cx="2533650" cy="347662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628651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2466975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266.2pt;height:273.75pt;width:199.5pt;mso-position-horizontal-relative:page;mso-position-vertical-relative:page;z-index:-251624448;mso-width-relative:page;mso-height-relative:page;" coordsize="2533650,3476625" o:gfxdata="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">
                <o:lock v:ext="edit" aspectratio="f"/>
                <v:shape id="Graphic 149" o:spid="_x0000_s1026" o:spt="100" style="position:absolute;left:0;top:628651;height:2847975;width:447675;" fillcolor="#5FC9ED" filled="t" stroked="f" coordsize="447675,2847975" o:gfxdata="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nzHj7gAAADcAAAA&#10;DwAAAAAAAAABACAAAAAiAAAAZHJzL2Rvd25yZXYueG1sUEsBAhQAFAAAAAgAh07iQDMvBZ47AAAA&#10;OQAAABAAAAAAAAAAAQAgAAAABwEAAGRycy9zaGFwZXhtbC54bWxQSwUGAAAAAAYABgBbAQAAsQMA&#10;AAAA&#10;" path="m0,0l0,2847975,447675,2847975,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Image 150" o:spid="_x0000_s1026" o:spt="75" type="#_x0000_t75" style="position:absolute;left:66675;top:0;height:3419475;width:2466975;" filled="f" o:preferrelative="t" stroked="f" coordsize="21600,21600" o:gfxdata="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1AJ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f"/>
                </v:shape>
              </v:group>
            </w:pict>
          </mc:Fallback>
        </mc:AlternateContent>
      </w:r>
    </w:p>
    <w:p w14:paraId="27C0CD19">
      <w:pPr>
        <w:pStyle w:val="3"/>
        <w:spacing w:line="942" w:lineRule="exact"/>
      </w:pPr>
      <w:bookmarkStart w:id="8" w:name="Slide 9: THE &quot;WOW&quot; IN OUR SOLUTION"/>
      <w:bookmarkEnd w:id="8"/>
      <w:r>
        <w:t>THE</w:t>
      </w:r>
      <w:r>
        <w:rPr>
          <w:spacing w:val="-4"/>
        </w:rPr>
        <w:t xml:space="preserve"> </w:t>
      </w:r>
      <w:r>
        <w:t>"WOW"</w:t>
      </w:r>
      <w:r>
        <w:rPr>
          <w:spacing w:val="1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2"/>
        </w:rPr>
        <w:t>SOLUTION</w:t>
      </w:r>
    </w:p>
    <w:p w14:paraId="0F57DD64">
      <w:pPr>
        <w:pStyle w:val="7"/>
        <w:spacing w:line="626" w:lineRule="exact"/>
        <w:ind w:left="3123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“WOW”</w:t>
      </w:r>
      <w:r>
        <w:rPr>
          <w:spacing w:val="2"/>
        </w:rPr>
        <w:t xml:space="preserve"> </w:t>
      </w:r>
      <w:r>
        <w:t>factor</w:t>
      </w:r>
      <w:r>
        <w:rPr>
          <w:spacing w:val="10"/>
        </w:rPr>
        <w:t xml:space="preserve"> </w:t>
      </w:r>
      <w:r>
        <w:t>in your</w:t>
      </w:r>
      <w:r>
        <w:rPr>
          <w:spacing w:val="10"/>
        </w:rPr>
        <w:t xml:space="preserve"> </w:t>
      </w:r>
      <w:r>
        <w:rPr>
          <w:spacing w:val="-2"/>
        </w:rPr>
        <w:t>employee</w:t>
      </w:r>
    </w:p>
    <w:p w14:paraId="2090BC13">
      <w:pPr>
        <w:pStyle w:val="7"/>
        <w:spacing w:before="4"/>
        <w:ind w:left="3123"/>
      </w:pP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9525</wp:posOffset>
                </wp:positionV>
                <wp:extent cx="314325" cy="323850"/>
                <wp:effectExtent l="0" t="0" r="0" b="0"/>
                <wp:wrapNone/>
                <wp:docPr id="151" name="Graphic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1" o:spid="_x0000_s1026" o:spt="100" style="position:absolute;left:0pt;margin-left:527.25pt;margin-top:0.75pt;height:25.5pt;width:24.75pt;mso-position-horizontal-relative:page;z-index:251672576;mso-width-relative:page;mso-height-relative:page;" fillcolor="#2C83C3" filled="t" stroked="f" coordsize="314325,323850" o:gfxdata="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9sI2TY&#10;AAAACgEAAA8AAAAAAAAAAQAgAAAAIgAAAGRycy9kb3ducmV2LnhtbFBLAQIUABQAAAAIAIdO4kDA&#10;5BMSIAIAAOMEAAAOAAAAAAAAAAEAIAAAACcBAABkcnMvZTJvRG9jLnhtbFBLBQYAAAAABgAGAFkB&#10;AAC5BQAAAAA=&#10;" path="m314325,0l0,0,0,323850,314325,323850,31432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t>performance</w:t>
      </w:r>
      <w:r>
        <w:rPr>
          <w:spacing w:val="44"/>
        </w:rPr>
        <w:t xml:space="preserve"> </w:t>
      </w:r>
      <w:r>
        <w:rPr>
          <w:spacing w:val="-2"/>
        </w:rPr>
        <w:t>solution,</w:t>
      </w:r>
    </w:p>
    <w:p w14:paraId="24F8C445">
      <w:pPr>
        <w:pStyle w:val="7"/>
        <w:spacing w:before="5"/>
        <w:ind w:left="3123" w:right="3847"/>
      </w:pPr>
      <w:r>
        <w:t>consider Incorporating Innovate and engaging elements that not only present data but also Inspire and motivate your team. Here are some ideas to enhance your employee Performance analysis: Interactive Dashboards, Gamification, Visual Storytelling,</w:t>
      </w:r>
    </w:p>
    <w:p w14:paraId="28D61686">
      <w:pPr>
        <w:pStyle w:val="7"/>
        <w:spacing w:line="242" w:lineRule="auto"/>
        <w:ind w:left="3123" w:right="3847"/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687070</wp:posOffset>
                </wp:positionV>
                <wp:extent cx="457200" cy="457200"/>
                <wp:effectExtent l="0" t="0" r="0" b="0"/>
                <wp:wrapNone/>
                <wp:docPr id="152" name="Graphic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2" o:spid="_x0000_s1026" o:spt="100" style="position:absolute;left:0pt;margin-left:736.5pt;margin-top:54.1pt;height:36pt;width:36pt;mso-position-horizontal-relative:page;z-index:251671552;mso-width-relative:page;mso-height-relative:page;" fillcolor="#42AE51" filled="t" stroked="f" coordsize="457200,457200" o:gfxdata="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G0lWSHb&#10;AAAADQEAAA8AAAAAAAAAAQAgAAAAIgAAAGRycy9kb3ducmV2LnhtbFBLAQIUABQAAAAIAIdO4kDi&#10;qzcFHQIAAOMEAAAOAAAAAAAAAAEAIAAAACoBAABkcnMvZTJvRG9jLnhtbFBLBQYAAAAABgAGAFkB&#10;AAC5BQAAAAA=&#10;" path="m457200,0l0,0,0,457200,457200,457200,45720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1220470</wp:posOffset>
                </wp:positionV>
                <wp:extent cx="180975" cy="180975"/>
                <wp:effectExtent l="0" t="0" r="0" b="0"/>
                <wp:wrapNone/>
                <wp:docPr id="153" name="Graphic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3" o:spid="_x0000_s1026" o:spt="100" style="position:absolute;left:0pt;margin-left:736.5pt;margin-top:96.1pt;height:14.25pt;width:14.25pt;mso-position-horizontal-relative:page;z-index:251672576;mso-width-relative:page;mso-height-relative:page;" fillcolor="#2C926B" filled="t" stroked="f" coordsize="180975,180975" o:gfxdata="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qPRU&#10;A9sAAAANAQAADwAAAAAAAAABACAAAAAiAAAAZHJzL2Rvd25yZXYueG1sUEsBAhQAFAAAAAgAh07i&#10;QJcUXTIfAgAA4wQAAA4AAAAAAAAAAQAgAAAAKgEAAGRycy9lMm9Eb2MueG1sUEsFBgAAAAAGAAYA&#10;WQEAALsFAAAAAA==&#10;" path="m180975,0l0,0,0,180975,180975,180975,18097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t xml:space="preserve">Employee Recognition Programs, feedback loops, Training and development opportunities, Regular updates and </w:t>
      </w:r>
      <w:r>
        <w:rPr>
          <w:spacing w:val="-2"/>
        </w:rPr>
        <w:t>Celebrations.</w:t>
      </w:r>
    </w:p>
    <w:p w14:paraId="4542E6C7">
      <w:pPr>
        <w:spacing w:before="147"/>
        <w:ind w:left="0" w:right="226" w:firstLine="0"/>
        <w:jc w:val="right"/>
        <w:rPr>
          <w:rFonts w:ascii="Trebuchet MS"/>
          <w:sz w:val="22"/>
        </w:rPr>
      </w:pPr>
      <w: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752475</wp:posOffset>
                </wp:positionH>
                <wp:positionV relativeFrom="paragraph">
                  <wp:posOffset>95885</wp:posOffset>
                </wp:positionV>
                <wp:extent cx="1764665" cy="166370"/>
                <wp:effectExtent l="0" t="0" r="0" b="0"/>
                <wp:wrapNone/>
                <wp:docPr id="154" name="Text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4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1D09C9"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  <w:sz w:val="22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30"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z w:val="22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  <w:sz w:val="22"/>
                              </w:rPr>
                              <w:t>Review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4" o:spid="_x0000_s1026" o:spt="202" type="#_x0000_t202" style="position:absolute;left:0pt;margin-left:59.25pt;margin-top:7.55pt;height:13.1pt;width:138.95pt;mso-position-horizontal-relative:page;z-index:-251625472;mso-width-relative:page;mso-height-relative:page;" filled="f" stroked="f" coordsize="21600,21600" o:gfxdata="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gjvRfYAAAACQEAAA8AAAAAAAAAAQAgAAAAIgAAAGRycy9kb3ducmV2LnhtbFBLAQIUABQAAAAI&#10;AIdO4kC1IMKdtAEAAHgDAAAOAAAAAAAAAAEAIAAAACc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B1D09C9">
                      <w:pPr>
                        <w:spacing w:before="5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22"/>
                        </w:rPr>
                      </w:pPr>
                      <w:r>
                        <w:rPr>
                          <w:rFonts w:ascii="Trebuchet MS"/>
                          <w:color w:val="2C83C3"/>
                          <w:sz w:val="22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30"/>
                          <w:sz w:val="22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  <w:sz w:val="22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19"/>
                          <w:sz w:val="2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  <w:sz w:val="22"/>
                        </w:rP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color w:val="2C926B"/>
          <w:spacing w:val="-10"/>
          <w:sz w:val="22"/>
        </w:rPr>
        <w:t>9</w:t>
      </w:r>
    </w:p>
    <w:p w14:paraId="394BB7C0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2499B646">
      <w:pPr>
        <w:pStyle w:val="2"/>
      </w:pPr>
      <w: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3424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">
                <o:lock v:ext="edit" aspectratio="f"/>
                <v:shape id="Graphic 156" o:spid="_x0000_s1026" o:spt="100" style="position:absolute;left:4762;top:14350;height:6844030;width:4732655;" filled="f" stroked="t" coordsize="4732655,6844030" o:gfxdata="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foF0vQAA&#10;ANwAAAAPAAAAAAAAAAEAIAAAACIAAABkcnMvZG93bnJldi54bWxQSwECFAAUAAAACACHTuJAMy8F&#10;njsAAAA5AAAAEAAAAAAAAAABACAAAAAMAQAAZHJzL3NoYXBleG1sLnhtbFBLBQYAAAAABgAGAFsB&#10;AAC2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57" o:spid="_x0000_s1026" o:spt="100" style="position:absolute;left:1727041;top:0;height:6858000;width:3009900;" fillcolor="#5FC9ED" filled="t" stroked="f" coordsize="3009900,6858000" o:gfxdata="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E6KzrsAAADc&#10;AAAADwAAAAAAAAABACAAAAAiAAAAZHJzL2Rvd25yZXYueG1sUEsBAhQAFAAAAAgAh07iQDMvBZ47&#10;AAAAOQAAABAAAAAAAAAAAQAgAAAACgEAAGRycy9zaGFwZXhtbC54bWxQSwUGAAAAAAYABgBbAQAA&#10;tAMAAAAA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58" o:spid="_x0000_s1026" o:spt="100" style="position:absolute;left:2146141;top:0;height:6858000;width:2590800;" fillcolor="#5FC9ED" filled="t" stroked="f" coordsize="2590800,6858000" o:gfxdata="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6kif&#10;wAAAANwAAAAPAAAAAAAAAAEAIAAAACIAAABkcnMvZG93bnJldi54bWxQSwECFAAUAAAACACHTuJA&#10;My8FnjsAAAA5AAAAEAAAAAAAAAABACAAAAAPAQAAZHJzL3NoYXBleG1sLnhtbFBLBQYAAAAABgAG&#10;AFsBAAC5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59" o:spid="_x0000_s1026" o:spt="100" style="position:absolute;left:1479391;top:3048000;height:3810000;width:3257550;" fillcolor="#17AEE2" filled="t" stroked="f" coordsize="3257550,3810000" o:gfxdata="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kNYO8AAAA&#10;3AAAAA8AAAAAAAAAAQAgAAAAIgAAAGRycy9kb3ducmV2LnhtbFBLAQIUABQAAAAIAIdO4kAzLwWe&#10;OwAAADkAAAAQAAAAAAAAAAEAIAAAAAsBAABkcnMvc2hhcGV4bWwueG1sUEsFBgAAAAAGAAYAWwEA&#10;ALUDAAAAAA=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60" o:spid="_x0000_s1026" o:spt="100" style="position:absolute;left:1879441;top:0;height:6858000;width:2857500;" fillcolor="#17AEE2" filled="t" stroked="f" coordsize="2857500,6858000" o:gfxdata="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3TtgugAAANwA&#10;AAAPAAAAAAAAAAEAIAAAACIAAABkcnMvZG93bnJldi54bWxQSwECFAAUAAAACACHTuJAMy8FnjsA&#10;AAA5AAAAEAAAAAAAAAABACAAAAAJAQAAZHJzL3NoYXBleG1sLnhtbFBLBQYAAAAABgAGAFsBAACz&#10;AwAAAAA=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61" o:spid="_x0000_s1026" o:spt="100" style="position:absolute;left:3441541;top:0;height:6858000;width:1295400;" fillcolor="#2C83C3" filled="t" stroked="f" coordsize="1295400,6858000" o:gfxdata="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7I8b4A&#10;AADcAAAADwAAAAAAAAABACAAAAAiAAAAZHJzL2Rvd25yZXYueG1sUEsBAhQAFAAAAAgAh07iQDMv&#10;BZ47AAAAOQAAABAAAAAAAAAAAQAgAAAADQEAAGRycy9zaGFwZXhtbC54bWxQSwUGAAAAAAYABgBb&#10;AQAAtwMAAAAA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62" o:spid="_x0000_s1026" o:spt="100" style="position:absolute;left:3479641;top:0;height:6858000;width:1257300;" fillcolor="#216092" filled="t" stroked="f" coordsize="1257300,6858000" o:gfxdata="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jmYXLgAAADcAAAA&#10;DwAAAAAAAAABACAAAAAiAAAAZHJzL2Rvd25yZXYueG1sUEsBAhQAFAAAAAgAh07iQDMvBZ47AAAA&#10;OQAAABAAAAAAAAAAAQAgAAAABwEAAGRycy9zaGFwZXhtbC54bWxQSwUGAAAAAAYABgBbAQAAsQMA&#10;AAAA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63" o:spid="_x0000_s1026" o:spt="100" style="position:absolute;left:2917666;top:3590925;height:3267075;width:1819275;" fillcolor="#17AEE2" filled="t" stroked="f" coordsize="1819275,3267075" o:gfxdata="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h+Ua8AAAA&#10;3AAAAA8AAAAAAAAAAQAgAAAAIgAAAGRycy9kb3ducmV2LnhtbFBLAQIUABQAAAAIAIdO4kAzLwWe&#10;OwAAADkAAAAQAAAAAAAAAAEAIAAAAAsBAABkcnMvc2hhcGV4bWwueG1sUEsFBgAAAAAGAAYAWwEA&#10;ALUDAAAAAA=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4" name="Graphic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4" o:spid="_x0000_s1026" o:spt="100" style="position:absolute;left:0pt;margin-left:0pt;margin-top:315.75pt;height:224.25pt;width:35.25pt;mso-position-horizontal-relative:page;mso-position-vertical-relative:page;z-index:251673600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kVUFP1wAAAAgBAAAPAAAAAAAAAAEAIAAAACIAAABkcnMvZG93bnJldi54bWxQSwECFAAUAAAA&#10;CACHTuJAnIOozygCAADaBAAADgAAAAAAAAABACAAAAAmAQAAZHJzL2Uyb0RvYy54bWxQSwUGAAAA&#10;AAYABgBZAQAAwAUAAAAA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10058400</wp:posOffset>
                </wp:positionH>
                <wp:positionV relativeFrom="paragraph">
                  <wp:posOffset>523875</wp:posOffset>
                </wp:positionV>
                <wp:extent cx="457200" cy="457200"/>
                <wp:effectExtent l="0" t="0" r="0" b="0"/>
                <wp:wrapNone/>
                <wp:docPr id="165" name="Graphic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5" o:spid="_x0000_s1026" o:spt="100" style="position:absolute;left:0pt;margin-left:792pt;margin-top:41.25pt;height:36pt;width:36pt;mso-position-horizontal-relative:page;z-index:251674624;mso-width-relative:page;mso-height-relative:page;" fillcolor="#42AE51" filled="t" stroked="f" coordsize="457200,457200" o:gfxdata="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dMzhjb&#10;AAAADAEAAA8AAAAAAAAAAQAgAAAAIgAAAGRycy9kb3ducmV2LnhtbFBLAQIUABQAAAAIAIdO4kBK&#10;42jHHQIAAOMEAAAOAAAAAAAAAAEAIAAAACoBAABkcnMvZTJvRG9jLnhtbFBLBQYAAAAABgAGAFkB&#10;AAC5BQAAAAA=&#10;" path="m457200,0l0,0,0,457200,457200,457200,45720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9" w:name="Slide 10"/>
      <w:bookmarkEnd w:id="9"/>
      <w:r>
        <w:rPr>
          <w:spacing w:val="-2"/>
        </w:rPr>
        <w:t>MODELLING</w:t>
      </w:r>
    </w:p>
    <w:p w14:paraId="47CA083D">
      <w:pPr>
        <w:pStyle w:val="7"/>
        <w:rPr>
          <w:rFonts w:ascii="Trebuchet MS"/>
          <w:b/>
          <w:sz w:val="20"/>
        </w:rPr>
      </w:pPr>
    </w:p>
    <w:p w14:paraId="07C313D8">
      <w:pPr>
        <w:pStyle w:val="7"/>
        <w:rPr>
          <w:rFonts w:ascii="Trebuchet MS"/>
          <w:b/>
          <w:sz w:val="20"/>
        </w:rPr>
      </w:pPr>
    </w:p>
    <w:p w14:paraId="7573BBDA">
      <w:pPr>
        <w:pStyle w:val="7"/>
        <w:rPr>
          <w:rFonts w:ascii="Trebuchet MS"/>
          <w:b/>
          <w:sz w:val="20"/>
        </w:rPr>
      </w:pPr>
    </w:p>
    <w:p w14:paraId="56D8EC72">
      <w:pPr>
        <w:pStyle w:val="7"/>
        <w:rPr>
          <w:rFonts w:ascii="Trebuchet MS"/>
          <w:b/>
          <w:sz w:val="20"/>
        </w:rPr>
      </w:pPr>
    </w:p>
    <w:p w14:paraId="7F3A2B88">
      <w:pPr>
        <w:pStyle w:val="7"/>
        <w:rPr>
          <w:rFonts w:ascii="Trebuchet MS"/>
          <w:b/>
          <w:sz w:val="20"/>
        </w:rPr>
      </w:pPr>
    </w:p>
    <w:p w14:paraId="37E81283">
      <w:pPr>
        <w:pStyle w:val="7"/>
        <w:rPr>
          <w:rFonts w:ascii="Trebuchet MS"/>
          <w:b/>
          <w:sz w:val="20"/>
        </w:rPr>
      </w:pPr>
    </w:p>
    <w:p w14:paraId="69B4C90A">
      <w:pPr>
        <w:pStyle w:val="7"/>
        <w:rPr>
          <w:rFonts w:ascii="Trebuchet MS"/>
          <w:b/>
          <w:sz w:val="20"/>
        </w:rPr>
      </w:pPr>
    </w:p>
    <w:p w14:paraId="365DA135">
      <w:pPr>
        <w:pStyle w:val="7"/>
        <w:rPr>
          <w:rFonts w:ascii="Trebuchet MS"/>
          <w:b/>
          <w:sz w:val="20"/>
        </w:rPr>
      </w:pPr>
    </w:p>
    <w:p w14:paraId="2AB247FC">
      <w:pPr>
        <w:pStyle w:val="7"/>
        <w:rPr>
          <w:rFonts w:ascii="Trebuchet MS"/>
          <w:b/>
          <w:sz w:val="20"/>
        </w:rPr>
      </w:pPr>
    </w:p>
    <w:p w14:paraId="271FF90A">
      <w:pPr>
        <w:pStyle w:val="7"/>
        <w:rPr>
          <w:rFonts w:ascii="Trebuchet MS"/>
          <w:b/>
          <w:sz w:val="20"/>
        </w:rPr>
      </w:pPr>
    </w:p>
    <w:p w14:paraId="57D10570">
      <w:pPr>
        <w:pStyle w:val="7"/>
        <w:rPr>
          <w:rFonts w:ascii="Trebuchet MS"/>
          <w:b/>
          <w:sz w:val="20"/>
        </w:rPr>
      </w:pPr>
    </w:p>
    <w:p w14:paraId="19CF2FAA">
      <w:pPr>
        <w:pStyle w:val="7"/>
        <w:rPr>
          <w:rFonts w:ascii="Trebuchet MS"/>
          <w:b/>
          <w:sz w:val="20"/>
        </w:rPr>
      </w:pPr>
    </w:p>
    <w:p w14:paraId="66B25B95">
      <w:pPr>
        <w:pStyle w:val="7"/>
        <w:rPr>
          <w:rFonts w:ascii="Trebuchet MS"/>
          <w:b/>
          <w:sz w:val="20"/>
        </w:rPr>
      </w:pPr>
    </w:p>
    <w:p w14:paraId="5CFE5306">
      <w:pPr>
        <w:pStyle w:val="7"/>
        <w:rPr>
          <w:rFonts w:ascii="Trebuchet MS"/>
          <w:b/>
          <w:sz w:val="20"/>
        </w:rPr>
      </w:pPr>
    </w:p>
    <w:p w14:paraId="2B4A37E1">
      <w:pPr>
        <w:pStyle w:val="7"/>
        <w:rPr>
          <w:rFonts w:ascii="Trebuchet MS"/>
          <w:b/>
          <w:sz w:val="20"/>
        </w:rPr>
      </w:pPr>
    </w:p>
    <w:p w14:paraId="7F3C2E14">
      <w:pPr>
        <w:pStyle w:val="7"/>
        <w:rPr>
          <w:rFonts w:ascii="Trebuchet MS"/>
          <w:b/>
          <w:sz w:val="20"/>
        </w:rPr>
      </w:pPr>
    </w:p>
    <w:p w14:paraId="5F3A5B08">
      <w:pPr>
        <w:pStyle w:val="7"/>
        <w:rPr>
          <w:rFonts w:ascii="Trebuchet MS"/>
          <w:b/>
          <w:sz w:val="20"/>
        </w:rPr>
      </w:pPr>
    </w:p>
    <w:p w14:paraId="0134601E">
      <w:pPr>
        <w:pStyle w:val="7"/>
        <w:rPr>
          <w:rFonts w:ascii="Trebuchet MS"/>
          <w:b/>
          <w:sz w:val="20"/>
        </w:rPr>
      </w:pPr>
    </w:p>
    <w:p w14:paraId="1F2C40FE">
      <w:pPr>
        <w:pStyle w:val="7"/>
        <w:rPr>
          <w:rFonts w:ascii="Trebuchet MS"/>
          <w:b/>
          <w:sz w:val="20"/>
        </w:rPr>
      </w:pPr>
    </w:p>
    <w:p w14:paraId="2AD6ED8D">
      <w:pPr>
        <w:pStyle w:val="7"/>
        <w:rPr>
          <w:rFonts w:ascii="Trebuchet MS"/>
          <w:b/>
          <w:sz w:val="20"/>
        </w:rPr>
      </w:pPr>
    </w:p>
    <w:p w14:paraId="3959DC9A">
      <w:pPr>
        <w:pStyle w:val="7"/>
        <w:rPr>
          <w:rFonts w:ascii="Trebuchet MS"/>
          <w:b/>
          <w:sz w:val="20"/>
        </w:rPr>
      </w:pPr>
    </w:p>
    <w:p w14:paraId="544E8D03">
      <w:pPr>
        <w:pStyle w:val="7"/>
        <w:rPr>
          <w:rFonts w:ascii="Trebuchet MS"/>
          <w:b/>
          <w:sz w:val="20"/>
        </w:rPr>
      </w:pPr>
    </w:p>
    <w:p w14:paraId="4D85110A">
      <w:pPr>
        <w:pStyle w:val="7"/>
        <w:rPr>
          <w:rFonts w:ascii="Trebuchet MS"/>
          <w:b/>
          <w:sz w:val="20"/>
        </w:rPr>
      </w:pPr>
    </w:p>
    <w:p w14:paraId="7DD6FA2A">
      <w:pPr>
        <w:pStyle w:val="7"/>
        <w:rPr>
          <w:rFonts w:ascii="Trebuchet MS"/>
          <w:b/>
          <w:sz w:val="20"/>
        </w:rPr>
      </w:pPr>
    </w:p>
    <w:p w14:paraId="5EF4ADBE">
      <w:pPr>
        <w:pStyle w:val="7"/>
        <w:rPr>
          <w:rFonts w:ascii="Trebuchet MS"/>
          <w:b/>
          <w:sz w:val="20"/>
        </w:rPr>
      </w:pPr>
    </w:p>
    <w:p w14:paraId="6B30AD63">
      <w:pPr>
        <w:pStyle w:val="7"/>
        <w:rPr>
          <w:rFonts w:ascii="Trebuchet MS"/>
          <w:b/>
          <w:sz w:val="20"/>
        </w:rPr>
      </w:pPr>
    </w:p>
    <w:p w14:paraId="54EACD8D">
      <w:pPr>
        <w:pStyle w:val="7"/>
        <w:rPr>
          <w:rFonts w:ascii="Trebuchet MS"/>
          <w:b/>
          <w:sz w:val="20"/>
        </w:rPr>
      </w:pPr>
    </w:p>
    <w:p w14:paraId="1DD61072">
      <w:pPr>
        <w:pStyle w:val="7"/>
        <w:rPr>
          <w:rFonts w:ascii="Trebuchet MS"/>
          <w:b/>
          <w:sz w:val="20"/>
        </w:rPr>
      </w:pPr>
    </w:p>
    <w:p w14:paraId="63A94D4A">
      <w:pPr>
        <w:pStyle w:val="7"/>
        <w:rPr>
          <w:rFonts w:ascii="Trebuchet MS"/>
          <w:b/>
          <w:sz w:val="20"/>
        </w:rPr>
      </w:pPr>
    </w:p>
    <w:p w14:paraId="0D46C91D">
      <w:pPr>
        <w:pStyle w:val="7"/>
        <w:rPr>
          <w:rFonts w:ascii="Trebuchet MS"/>
          <w:b/>
          <w:sz w:val="20"/>
        </w:rPr>
      </w:pPr>
    </w:p>
    <w:p w14:paraId="17F244B7">
      <w:pPr>
        <w:pStyle w:val="7"/>
        <w:rPr>
          <w:rFonts w:ascii="Trebuchet MS"/>
          <w:b/>
          <w:sz w:val="20"/>
        </w:rPr>
      </w:pPr>
    </w:p>
    <w:p w14:paraId="6739356C">
      <w:pPr>
        <w:pStyle w:val="7"/>
        <w:spacing w:before="205"/>
        <w:rPr>
          <w:rFonts w:ascii="Trebuchet MS"/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292735</wp:posOffset>
                </wp:positionV>
                <wp:extent cx="180975" cy="180975"/>
                <wp:effectExtent l="0" t="0" r="0" b="0"/>
                <wp:wrapTopAndBottom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736.5pt;margin-top:23.05pt;height:14.25pt;width:14.25pt;mso-position-horizontal-relative:page;mso-wrap-distance-bottom:0pt;mso-wrap-distance-top:0pt;z-index:-251613184;mso-width-relative:page;mso-height-relative:page;" fillcolor="#2C926B" filled="t" stroked="f" coordsize="180975,180975" o:gfxdata="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R5FfLa&#10;AAAACwEAAA8AAAAAAAAAAQAgAAAAIgAAAGRycy9kb3ducmV2LnhtbFBLAQIUABQAAAAIAIdO4kBq&#10;jsKlHgIAAOMEAAAOAAAAAAAAAAEAIAAAACkBAABkcnMvZTJvRG9jLnhtbFBLBQYAAAAABgAGAFkB&#10;AAC5BQAAAAA=&#10;" path="m180975,0l0,0,0,180975,180975,180975,18097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44F5E6E">
      <w:pPr>
        <w:pStyle w:val="7"/>
        <w:rPr>
          <w:rFonts w:ascii="Trebuchet MS"/>
          <w:b/>
          <w:sz w:val="22"/>
        </w:rPr>
      </w:pPr>
    </w:p>
    <w:p w14:paraId="3227C2E8">
      <w:pPr>
        <w:pStyle w:val="7"/>
        <w:spacing w:before="142"/>
        <w:rPr>
          <w:rFonts w:ascii="Trebuchet MS"/>
          <w:b/>
          <w:sz w:val="22"/>
        </w:rPr>
      </w:pPr>
    </w:p>
    <w:p w14:paraId="5906E636">
      <w:pPr>
        <w:spacing w:before="0"/>
        <w:ind w:left="0" w:right="106" w:firstLine="0"/>
        <w:jc w:val="right"/>
        <w:rPr>
          <w:rFonts w:ascii="Trebuchet MS"/>
          <w:sz w:val="22"/>
        </w:rPr>
      </w:pPr>
      <w:r>
        <mc:AlternateContent>
          <mc:Choice Requires="wpg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-5338445</wp:posOffset>
                </wp:positionV>
                <wp:extent cx="7229475" cy="5495925"/>
                <wp:effectExtent l="0" t="0" r="0" b="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9475" cy="5495925"/>
                          <a:chOff x="0" y="0"/>
                          <a:chExt cx="7229475" cy="5495925"/>
                        </a:xfrm>
                      </wpg:grpSpPr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5314950"/>
                            <a:ext cx="7620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541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-420.35pt;height:432.75pt;width:569.25pt;mso-position-horizontal-relative:page;z-index:251673600;mso-width-relative:page;mso-height-relative:page;" coordsize="7229475,5495925" o:gfxdata="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">
                <o:lock v:ext="edit" aspectratio="f"/>
                <v:shape id="Image 168" o:spid="_x0000_s1026" o:spt="75" type="#_x0000_t75" style="position:absolute;left:295275;top:5314950;height:180975;width:76200;" filled="f" o:preferrelative="t" stroked="f" coordsize="21600,21600" o:gfxdata="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U6p&#10;h8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6" o:title=""/>
                  <o:lock v:ext="edit" aspectratio="f"/>
                </v:shape>
                <v:shape id="Image 169" o:spid="_x0000_s1026" o:spt="75" type="#_x0000_t75" style="position:absolute;left:0;top:0;height:5410200;width:7229475;" filled="f" o:preferrelative="t" stroked="f" coordsize="21600,21600" o:gfxdata="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YM0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f"/>
                </v:shape>
              </v:group>
            </w:pict>
          </mc:Fallback>
        </mc:AlternateContent>
      </w:r>
      <w:r>
        <w:rPr>
          <w:rFonts w:ascii="Trebuchet MS"/>
          <w:color w:val="2C926B"/>
          <w:spacing w:val="-5"/>
          <w:sz w:val="22"/>
        </w:rPr>
        <w:t>10</w:t>
      </w:r>
    </w:p>
    <w:p w14:paraId="4D398223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4C30600A">
      <w:pPr>
        <w:pStyle w:val="2"/>
        <w:spacing w:before="658"/>
        <w:ind w:left="430"/>
      </w:pPr>
      <w: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2400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iJz7/dgAAAALAQAADwAAAAAAAAABACAAAAAiAAAAZHJzL2Rvd25yZXYueG1s&#10;UEsBAhQAFAAAAAgAh07iQBLGKLgWBQAAsBwAAA4AAAAAAAAAAQAgAAAAJwEAAGRycy9lMm9Eb2Mu&#10;eG1sUEsFBgAAAAAGAAYAWQEAAK8IAAAAAA==&#10;">
                <o:lock v:ext="edit" aspectratio="f"/>
                <v:shape id="Graphic 171" o:spid="_x0000_s1026" o:spt="100" style="position:absolute;left:4762;top:14350;height:6844030;width:4732655;" filled="f" stroked="t" coordsize="4732655,6844030" o:gfxdata="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IkVgvQAA&#10;ANwAAAAPAAAAAAAAAAEAIAAAACIAAABkcnMvZG93bnJldi54bWxQSwECFAAUAAAACACHTuJAMy8F&#10;njsAAAA5AAAAEAAAAAAAAAABACAAAAAMAQAAZHJzL3NoYXBleG1sLnhtbFBLBQYAAAAABgAGAFsB&#10;AAC2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72" o:spid="_x0000_s1026" o:spt="100" style="position:absolute;left:1727041;top:0;height:6858000;width:3009900;" fillcolor="#5FC9ED" filled="t" stroked="f" coordsize="3009900,6858000" o:gfxdata="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jHU2ugAAANwA&#10;AAAPAAAAAAAAAAEAIAAAACIAAABkcnMvZG93bnJldi54bWxQSwECFAAUAAAACACHTuJAMy8FnjsA&#10;AAA5AAAAEAAAAAAAAAABACAAAAAJAQAAZHJzL3NoYXBleG1sLnhtbFBLBQYAAAAABgAGAFsBAACz&#10;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3" o:spid="_x0000_s1026" o:spt="100" style="position:absolute;left:2146141;top:0;height:6858000;width:2590800;" fillcolor="#5FC9ED" filled="t" stroked="f" coordsize="2590800,6858000" o:gfxdata="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+4aOvQAA&#10;ANw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4" o:spid="_x0000_s1026" o:spt="100" style="position:absolute;left:1479391;top:3048000;height:3810000;width:3257550;" fillcolor="#17AEE2" filled="t" stroked="f" coordsize="3257550,3810000" o:gfxdata="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Qxn28AAAA&#10;3AAAAA8AAAAAAAAAAQAgAAAAIgAAAGRycy9kb3ducmV2LnhtbFBLAQIUABQAAAAIAIdO4kAzLwWe&#10;OwAAADkAAAAQAAAAAAAAAAEAIAAAAAsBAABkcnMvc2hhcGV4bWwueG1sUEsFBgAAAAAGAAYAWwEA&#10;ALUDAAAAAA==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5" o:spid="_x0000_s1026" o:spt="100" style="position:absolute;left:1879441;top:0;height:6858000;width:2857500;" fillcolor="#17AEE2" filled="t" stroked="f" coordsize="2857500,6858000" o:gfxdata="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8cw4ltwAAANwAAAAP&#10;AAAAAAAAAAEAIAAAACIAAABkcnMvZG93bnJldi54bWxQSwECFAAUAAAACACHTuJAMy8FnjsAAAA5&#10;AAAAEAAAAAAAAAABACAAAAAGAQAAZHJzL3NoYXBleG1sLnhtbFBLBQYAAAAABgAGAFsBAACwAwAA&#10;AAA=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6" o:spid="_x0000_s1026" o:spt="100" style="position:absolute;left:3441541;top:0;height:6858000;width:1295400;" fillcolor="#2C83C3" filled="t" stroked="f" coordsize="1295400,6858000" o:gfxdata="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7GWL4A&#10;AADcAAAADwAAAAAAAAABACAAAAAiAAAAZHJzL2Rvd25yZXYueG1sUEsBAhQAFAAAAAgAh07iQDMv&#10;BZ47AAAAOQAAABAAAAAAAAAAAQAgAAAADQEAAGRycy9zaGFwZXhtbC54bWxQSwUGAAAAAAYABgBb&#10;AQAAtwMAAAAA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7" o:spid="_x0000_s1026" o:spt="100" style="position:absolute;left:3479641;top:0;height:6858000;width:1257300;" fillcolor="#216092" filled="t" stroked="f" coordsize="1257300,6858000" o:gfxdata="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l60ZugAAANwA&#10;AAAPAAAAAAAAAAEAIAAAACIAAABkcnMvZG93bnJldi54bWxQSwECFAAUAAAACACHTuJAMy8FnjsA&#10;AAA5AAAAEAAAAAAAAAABACAAAAAJAQAAZHJzL3NoYXBleG1sLnhtbFBLBQYAAAAABgAGAFsBAACz&#10;AwAAAAA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78" o:spid="_x0000_s1026" o:spt="100" style="position:absolute;left:2917666;top:3590925;height:3267075;width:1819275;" fillcolor="#17AEE2" filled="t" stroked="f" coordsize="1819275,3267075" o:gfxdata="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Vz96r4A&#10;AADcAAAADwAAAAAAAAABACAAAAAiAAAAZHJzL2Rvd25yZXYueG1sUEsBAhQAFAAAAAgAh07iQDMv&#10;BZ47AAAAOQAAABAAAAAAAAAAAQAgAAAADQEAAGRycy9zaGFwZXhtbC54bWxQSwUGAAAAAAYABgBb&#10;AQAAtwMAAAAA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79" name="Graphic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9" o:spid="_x0000_s1026" o:spt="100" style="position:absolute;left:0pt;margin-left:0pt;margin-top:315.75pt;height:224.25pt;width:35.25pt;mso-position-horizontal-relative:page;mso-position-vertical-relative:page;z-index:251675648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kVUFP1wAAAAgBAAAPAAAAAAAAAAEAIAAAACIAAABkcnMvZG93bnJldi54bWxQSwECFAAUAAAA&#10;CACHTuJAoISjvigCAADaBAAADgAAAAAAAAABACAAAAAmAQAAZHJzL2Uyb0RvYy54bWxQSwUGAAAA&#10;AAYABgBZAQAAwAUAAAAA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1143000</wp:posOffset>
                </wp:positionV>
                <wp:extent cx="3048000" cy="1924050"/>
                <wp:effectExtent l="0" t="0" r="0" b="0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1924050"/>
                          <a:chOff x="0" y="0"/>
                          <a:chExt cx="3048000" cy="192405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55245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23850">
                                <a:moveTo>
                                  <a:pt x="314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50"/>
                                </a:lnTo>
                                <a:lnTo>
                                  <a:pt x="314325" y="323850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92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7.25pt;margin-top:90pt;height:151.5pt;width:240pt;mso-position-horizontal-relative:page;z-index:251676672;mso-width-relative:page;mso-height-relative:page;" coordsize="3048000,1924050" o:gfxdata="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">
                <o:lock v:ext="edit" aspectratio="f"/>
                <v:shape id="Graphic 181" o:spid="_x0000_s1026" o:spt="100" style="position:absolute;left:0;top:552450;height:323850;width:314325;" fillcolor="#2C83C3" filled="t" stroked="f" coordsize="314325,323850" o:gfxdata="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3VqS8AAAA&#10;3AAAAA8AAAAAAAAAAQAgAAAAIgAAAGRycy9kb3ducmV2LnhtbFBLAQIUABQAAAAIAIdO4kAzLwWe&#10;OwAAADkAAAAQAAAAAAAAAAEAIAAAAAsBAABkcnMvc2hhcGV4bWwueG1sUEsFBgAAAAAGAAYAWwEA&#10;ALUDAAAAAA==&#10;" path="m314325,0l0,0,0,323850,314325,323850,3143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2" o:spid="_x0000_s1026" o:spt="75" type="#_x0000_t75" style="position:absolute;left:0;top:0;height:1924050;width:3048000;" filled="f" o:preferrelative="t" stroked="f" coordsize="21600,21600" o:gfxdata="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dql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2" o:title=""/>
                  <o:lock v:ext="edit" aspectratio="f"/>
                </v:shape>
              </v:group>
            </w:pict>
          </mc:Fallback>
        </mc:AlternateContent>
      </w:r>
      <w:bookmarkStart w:id="10" w:name="Slide 11: RESULTS"/>
      <w:bookmarkEnd w:id="10"/>
      <w:r>
        <w:rPr>
          <w:spacing w:val="-2"/>
        </w:rPr>
        <w:t>RESULTS</w:t>
      </w:r>
    </w:p>
    <w:p w14:paraId="33929547">
      <w:pPr>
        <w:spacing w:before="300" w:line="235" w:lineRule="auto"/>
        <w:ind w:left="554" w:right="7159" w:firstLine="0"/>
        <w:jc w:val="left"/>
        <w:rPr>
          <w:sz w:val="72"/>
        </w:rPr>
      </w:pPr>
      <w:r>
        <w:rPr>
          <w:sz w:val="72"/>
        </w:rPr>
        <w:t>Employee performance results are a way to measure and employees Effectiveness, Efficiency,</w:t>
      </w:r>
      <w:r>
        <w:rPr>
          <w:spacing w:val="-33"/>
          <w:sz w:val="72"/>
        </w:rPr>
        <w:t xml:space="preserve"> </w:t>
      </w:r>
      <w:r>
        <w:rPr>
          <w:sz w:val="72"/>
        </w:rPr>
        <w:t>and</w:t>
      </w:r>
      <w:r>
        <w:rPr>
          <w:spacing w:val="-37"/>
          <w:sz w:val="72"/>
        </w:rPr>
        <w:t xml:space="preserve"> </w:t>
      </w:r>
      <w:r>
        <w:rPr>
          <w:sz w:val="72"/>
        </w:rPr>
        <w:t>contribution</w:t>
      </w:r>
      <w:r>
        <w:rPr>
          <w:spacing w:val="-35"/>
          <w:sz w:val="72"/>
        </w:rPr>
        <w:t xml:space="preserve"> </w:t>
      </w:r>
      <w:r>
        <w:rPr>
          <w:sz w:val="72"/>
        </w:rPr>
        <w:t>to</w:t>
      </w:r>
      <w:r>
        <w:rPr>
          <w:spacing w:val="-36"/>
          <w:sz w:val="72"/>
        </w:rPr>
        <w:t xml:space="preserve"> </w:t>
      </w:r>
      <w:r>
        <w:rPr>
          <w:sz w:val="72"/>
        </w:rPr>
        <w:t>a company’s Goals.</w:t>
      </w:r>
    </w:p>
    <w:p w14:paraId="60891773">
      <w:pPr>
        <w:spacing w:before="13" w:line="237" w:lineRule="auto"/>
        <w:ind w:left="554" w:right="7159" w:firstLine="0"/>
        <w:jc w:val="left"/>
        <w:rPr>
          <w:sz w:val="72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1311275</wp:posOffset>
                </wp:positionV>
                <wp:extent cx="457200" cy="457200"/>
                <wp:effectExtent l="0" t="0" r="0" b="0"/>
                <wp:wrapNone/>
                <wp:docPr id="183" name="Graphic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3" o:spid="_x0000_s1026" o:spt="100" style="position:absolute;left:0pt;margin-left:736.5pt;margin-top:103.25pt;height:36pt;width:36pt;mso-position-horizontal-relative:page;z-index:251675648;mso-width-relative:page;mso-height-relative:page;" fillcolor="#42AE51" filled="t" stroked="f" coordsize="457200,457200" o:gfxdata="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h4&#10;XBPdAAAADQEAAA8AAAAAAAAAAQAgAAAAIgAAAGRycy9kb3ducmV2LnhtbFBLAQIUABQAAAAIAIdO&#10;4kDqrYR5HgIAAOMEAAAOAAAAAAAAAAEAIAAAACwBAABkcnMvZTJvRG9jLnhtbFBLBQYAAAAABgAG&#10;AFkBAAC8BQAAAAA=&#10;" path="m457200,0l0,0,0,457200,457200,457200,45720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1844675</wp:posOffset>
                </wp:positionV>
                <wp:extent cx="180975" cy="180975"/>
                <wp:effectExtent l="0" t="0" r="0" b="0"/>
                <wp:wrapNone/>
                <wp:docPr id="184" name="Graphic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4" o:spid="_x0000_s1026" o:spt="100" style="position:absolute;left:0pt;margin-left:736.5pt;margin-top:145.25pt;height:14.25pt;width:14.25pt;mso-position-horizontal-relative:page;z-index:251676672;mso-width-relative:page;mso-height-relative:page;" fillcolor="#2C926B" filled="t" stroked="f" coordsize="180975,180975" o:gfxdata="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oKeO1&#10;2wAAAA0BAAAPAAAAAAAAAAEAIAAAACIAAABkcnMvZG93bnJldi54bWxQSwECFAAUAAAACACHTuJA&#10;YGSvsB4CAADjBAAADgAAAAAAAAABACAAAAAqAQAAZHJzL2Uyb0RvYy54bWxQSwUGAAAAAAYABgBZ&#10;AQAAugUAAAAA&#10;" path="m180975,0l0,0,0,180975,180975,180975,18097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72"/>
        </w:rPr>
        <w:t>They can help identify areas for Improvements, align efforts with organizational</w:t>
      </w:r>
      <w:r>
        <w:rPr>
          <w:spacing w:val="-35"/>
          <w:sz w:val="72"/>
        </w:rPr>
        <w:t xml:space="preserve"> </w:t>
      </w:r>
      <w:r>
        <w:rPr>
          <w:sz w:val="72"/>
        </w:rPr>
        <w:t>goals,</w:t>
      </w:r>
      <w:r>
        <w:rPr>
          <w:spacing w:val="-23"/>
          <w:sz w:val="72"/>
        </w:rPr>
        <w:t xml:space="preserve"> </w:t>
      </w:r>
      <w:r>
        <w:rPr>
          <w:sz w:val="72"/>
        </w:rPr>
        <w:t>and</w:t>
      </w:r>
      <w:r>
        <w:rPr>
          <w:spacing w:val="-27"/>
          <w:sz w:val="72"/>
        </w:rPr>
        <w:t xml:space="preserve"> </w:t>
      </w:r>
      <w:r>
        <w:rPr>
          <w:sz w:val="72"/>
        </w:rPr>
        <w:t>support data-driven decisions.</w:t>
      </w:r>
    </w:p>
    <w:p w14:paraId="5C7CD941">
      <w:pPr>
        <w:spacing w:before="350"/>
        <w:ind w:left="0" w:right="106" w:firstLine="0"/>
        <w:jc w:val="right"/>
        <w:rPr>
          <w:rFonts w:ascii="Trebuchet MS"/>
          <w:sz w:val="22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198120</wp:posOffset>
            </wp:positionV>
            <wp:extent cx="76200" cy="180975"/>
            <wp:effectExtent l="0" t="0" r="0" b="0"/>
            <wp:wrapNone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5"/>
          <w:sz w:val="22"/>
        </w:rPr>
        <w:t>11</w:t>
      </w:r>
    </w:p>
    <w:p w14:paraId="769C1506">
      <w:pPr>
        <w:spacing w:after="0"/>
        <w:jc w:val="right"/>
        <w:rPr>
          <w:rFonts w:ascii="Trebuchet MS"/>
          <w:sz w:val="22"/>
        </w:rPr>
        <w:sectPr>
          <w:pgSz w:w="19200" w:h="10800" w:orient="landscape"/>
          <w:pgMar w:top="0" w:right="1020" w:bottom="0" w:left="780" w:header="720" w:footer="720" w:gutter="0"/>
          <w:cols w:space="720" w:num="1"/>
        </w:sectPr>
      </w:pPr>
    </w:p>
    <w:p w14:paraId="06A1BB5C">
      <w:pPr>
        <w:pStyle w:val="2"/>
        <w:spacing w:before="642"/>
        <w:ind w:left="410"/>
        <w:rPr>
          <w:rFonts w:ascii="Times New Roman"/>
        </w:rPr>
      </w:pPr>
      <w: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7454900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7pt;margin-top:0pt;height:540.4pt;width:373.4pt;mso-position-horizontal-relative:page;mso-position-vertical-relative:page;z-index:-251621376;mso-width-relative:page;mso-height-relative:page;" coordsize="4742180,6863080" o:gfxdata="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">
                <o:lock v:ext="edit" aspectratio="f"/>
                <v:shape id="Graphic 187" o:spid="_x0000_s1026" o:spt="100" style="position:absolute;left:4762;top:14350;height:6844030;width:4732655;" filled="f" stroked="t" coordsize="4732655,6844030" o:gfxdata="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giovQAA&#10;ANwAAAAPAAAAAAAAAAEAIAAAACIAAABkcnMvZG93bnJldi54bWxQSwECFAAUAAAACACHTuJAMy8F&#10;njsAAAA5AAAAEAAAAAAAAAABACAAAAAMAQAAZHJzL3NoYXBleG1sLnhtbFBLBQYAAAAABgAGAFsB&#10;AAC2AwAAAAA=&#10;" path="m1927130,0l3135777,6843645em4732179,3689307l0,6843647e">
                  <v:fill on="f" focussize="0,0"/>
                  <v:stroke color="#5FC9ED" joinstyle="round"/>
                  <v:imagedata o:title=""/>
                  <o:lock v:ext="edit" aspectratio="f"/>
                  <v:textbox inset="0mm,0mm,0mm,0mm"/>
                </v:shape>
                <v:shape id="Graphic 188" o:spid="_x0000_s1026" o:spt="100" style="position:absolute;left:1727041;top:0;height:6858000;width:3009900;" fillcolor="#5FC9ED" filled="t" stroked="f" coordsize="3009900,6858000" o:gfxdata="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sTL7vQAA&#10;ANwAAAAPAAAAAAAAAAEAIAAAACIAAABkcnMvZG93bnJldi54bWxQSwECFAAUAAAACACHTuJAMy8F&#10;njsAAAA5AAAAEAAAAAAAAAABACAAAAAMAQAAZHJzL3NoYXBleG1sLnhtbFBLBQYAAAAABgAGAFsB&#10;AAC2AwAAAAA=&#10;" path="m3009900,0l2044446,0,0,6857995,3009900,6857995,3009900,0xe">
                  <v:fill on="t" opacity="23643f" focussize="0,0"/>
                  <v:stroke on="f"/>
                  <v:imagedata o:title=""/>
                  <o:lock v:ext="edit" aspectratio="f"/>
                  <v:textbox inset="0mm,0mm,0mm,0mm"/>
                </v:shape>
                <v:shape id="Graphic 189" o:spid="_x0000_s1026" o:spt="100" style="position:absolute;left:2146141;top:0;height:6858000;width:2590800;" fillcolor="#5FC9ED" filled="t" stroked="f" coordsize="2590800,6858000" o:gfxdata="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xsFDvQAA&#10;ANwAAAAPAAAAAAAAAAEAIAAAACIAAABkcnMvZG93bnJldi54bWxQSwECFAAUAAAACACHTuJAMy8F&#10;njsAAAA5AAAAEAAAAAAAAAABACAAAAAMAQAAZHJzL3NoYXBleG1sLnhtbFBLBQYAAAAABgAGAFsB&#10;AAC2AwAAAAA=&#10;" path="m2590419,0l0,0,1209421,6857995,2590419,6857995,2590419,0xe">
                  <v:fill on="t" opacity="13106f" focussize="0,0"/>
                  <v:stroke on="f"/>
                  <v:imagedata o:title=""/>
                  <o:lock v:ext="edit" aspectratio="f"/>
                  <v:textbox inset="0mm,0mm,0mm,0mm"/>
                </v:shape>
                <v:shape id="Graphic 190" o:spid="_x0000_s1026" o:spt="100" style="position:absolute;left:1479391;top:3048000;height:3810000;width:3257550;" fillcolor="#17AEE2" filled="t" stroked="f" coordsize="3257550,3810000" o:gfxdata="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ucmhL4A&#10;AADcAAAADwAAAAAAAAABACAAAAAiAAAAZHJzL2Rvd25yZXYueG1sUEsBAhQAFAAAAAgAh07iQDMv&#10;BZ47AAAAOQAAABAAAAAAAAAAAQAgAAAADQEAAGRycy9zaGFwZXhtbC54bWxQSwUGAAAAAAYABgBb&#10;AQAAtwMAAAAA&#10;" path="m3257550,0l0,3810000,3257550,3810000,3257550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91" o:spid="_x0000_s1026" o:spt="100" style="position:absolute;left:1879441;top:0;height:6858000;width:2857500;" fillcolor="#17AEE2" filled="t" stroked="f" coordsize="2857500,6858000" o:gfxdata="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0Tu3LgAAADcAAAA&#10;DwAAAAAAAAABACAAAAAiAAAAZHJzL2Rvd25yZXYueG1sUEsBAhQAFAAAAAgAh07iQDMvBZ47AAAA&#10;OQAAABAAAAAAAAAAAQAgAAAABwEAAGRycy9zaGFwZXhtbC54bWxQSwUGAAAAAAYABgBbAQAAsQMA&#10;AAAA&#10;" path="m2857246,0l0,0,2472817,6857995,2857246,6857995,2857246,0xe">
                  <v:fill on="t" opacity="3289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92" o:spid="_x0000_s1026" o:spt="100" style="position:absolute;left:3441541;top:0;height:6858000;width:1295400;" fillcolor="#2C83C3" filled="t" stroked="f" coordsize="1295400,6858000" o:gfxdata="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5JqG/&#10;AAAA3AAAAA8AAAAAAAAAAQAgAAAAIgAAAGRycy9kb3ducmV2LnhtbFBLAQIUABQAAAAIAIdO4kAz&#10;LwWeOwAAADkAAAAQAAAAAAAAAAEAIAAAAA4BAABkcnMvc2hhcGV4bWwueG1sUEsFBgAAAAAGAAYA&#10;WwEAALgDAAAAAA==&#10;" path="m1295400,0l1022476,0,0,6857995,1295400,6857995,1295400,0xe">
                  <v:fill on="t" opacity="4600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93" o:spid="_x0000_s1026" o:spt="100" style="position:absolute;left:3479641;top:0;height:6858000;width:1257300;" fillcolor="#216092" filled="t" stroked="f" coordsize="1257300,6858000" o:gfxdata="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CgTeC5AAAA3AAA&#10;AA8AAAAAAAAAAQAgAAAAIgAAAGRycy9kb3ducmV2LnhtbFBLAQIUABQAAAAIAIdO4kAzLwWeOwAA&#10;ADkAAAAQAAAAAAAAAAEAIAAAAAgBAABkcnMvc2hhcGV4bWwueG1sUEsFBgAAAAAGAAYAWwEAALID&#10;AAAAAA==&#10;" path="m1257046,0l0,0,1115695,6857995,1257046,6857995,1257046,0xe">
                  <v:fill on="t" opacity="52427f" focussize="0,0"/>
                  <v:stroke on="f"/>
                  <v:imagedata o:title=""/>
                  <o:lock v:ext="edit" aspectratio="f"/>
                  <v:textbox inset="0mm,0mm,0mm,0mm"/>
                </v:shape>
                <v:shape id="Graphic 194" o:spid="_x0000_s1026" o:spt="100" style="position:absolute;left:2917666;top:3590925;height:3267075;width:1819275;" fillcolor="#17AEE2" filled="t" stroked="f" coordsize="1819275,3267075" o:gfxdata="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wdERW8AAAA&#10;3AAAAA8AAAAAAAAAAQAgAAAAIgAAAGRycy9kb3ducmV2LnhtbFBLAQIUABQAAAAIAIdO4kAzLwWe&#10;OwAAADkAAAAQAAAAAAAAAAEAIAAAAAsBAABkcnMvc2hhcGV4bWwueG1sUEsFBgAAAAAGAAYAWwEA&#10;ALUDAAAAAA==&#10;" path="m1819275,0l0,3267075,1819275,3267075,1819275,0xe">
                  <v:fill on="t" opacity="4317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95" name="Graphic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5" o:spid="_x0000_s1026" o:spt="100" style="position:absolute;left:0pt;margin-left:0pt;margin-top:315.75pt;height:224.25pt;width:35.25pt;mso-position-horizontal-relative:page;mso-position-vertical-relative:page;z-index:251678720;mso-width-relative:page;mso-height-relative:page;" fillcolor="#5FC9ED" filled="t" stroked="f" coordsize="447675,2847975" o:gfxdata="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RVQU/XAAAACAEAAA8AAAAAAAAAAQAgAAAAIgAAAGRycy9kb3ducmV2LnhtbFBLAQIUABQAAAAI&#10;AIdO4kAK93I3JwIAANoEAAAOAAAAAAAAAAEAIAAAACYBAABkcnMvZTJvRG9jLnhtbFBLBQYAAAAA&#10;BgAGAFkBAAC/BQAAAAA=&#10;" path="m0,0l0,2847975,447675,2847975,0,0xe">
                <v:fill on="t" opacity="46002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11" w:name="Slide 12: conclusion"/>
      <w:bookmarkEnd w:id="11"/>
      <w:r>
        <w:rPr>
          <w:rFonts w:ascii="Times New Roman"/>
          <w:spacing w:val="-2"/>
        </w:rPr>
        <w:t>conclusion</w:t>
      </w:r>
    </w:p>
    <w:p w14:paraId="5C3C79C5">
      <w:pPr>
        <w:pStyle w:val="7"/>
        <w:rPr>
          <w:rFonts w:ascii="Times New Roman"/>
          <w:b/>
          <w:sz w:val="13"/>
        </w:rPr>
      </w:pPr>
      <w: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110490</wp:posOffset>
            </wp:positionV>
            <wp:extent cx="8039100" cy="26670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B7640">
      <w:pPr>
        <w:spacing w:before="318" w:line="237" w:lineRule="auto"/>
        <w:ind w:left="2606" w:right="3847" w:firstLine="0"/>
        <w:jc w:val="left"/>
        <w:rPr>
          <w:sz w:val="64"/>
        </w:rPr>
      </w:pPr>
      <w:r>
        <w:rPr>
          <w:sz w:val="64"/>
        </w:rPr>
        <w:t>A Conclusion</w:t>
      </w:r>
      <w:r>
        <w:rPr>
          <w:spacing w:val="80"/>
          <w:sz w:val="64"/>
        </w:rPr>
        <w:t xml:space="preserve"> </w:t>
      </w:r>
      <w:r>
        <w:rPr>
          <w:sz w:val="64"/>
        </w:rPr>
        <w:t>for an Employee performance</w:t>
      </w:r>
      <w:r>
        <w:rPr>
          <w:spacing w:val="-24"/>
          <w:sz w:val="64"/>
        </w:rPr>
        <w:t xml:space="preserve"> </w:t>
      </w:r>
      <w:r>
        <w:rPr>
          <w:sz w:val="64"/>
        </w:rPr>
        <w:t>review</w:t>
      </w:r>
      <w:r>
        <w:rPr>
          <w:spacing w:val="-28"/>
          <w:sz w:val="64"/>
        </w:rPr>
        <w:t xml:space="preserve"> </w:t>
      </w:r>
      <w:r>
        <w:rPr>
          <w:sz w:val="64"/>
        </w:rPr>
        <w:t>should</w:t>
      </w:r>
      <w:r>
        <w:rPr>
          <w:spacing w:val="-15"/>
          <w:sz w:val="64"/>
        </w:rPr>
        <w:t xml:space="preserve"> </w:t>
      </w:r>
      <w:r>
        <w:rPr>
          <w:sz w:val="64"/>
        </w:rPr>
        <w:t xml:space="preserve">summarize the employee performance, Highlights their strengths , and identify areas for </w:t>
      </w:r>
      <w:r>
        <w:rPr>
          <w:spacing w:val="-2"/>
          <w:sz w:val="64"/>
        </w:rPr>
        <w:t>improvements.</w:t>
      </w:r>
    </w:p>
    <w:sectPr>
      <w:pgSz w:w="19200" w:h="10800" w:orient="landscape"/>
      <w:pgMar w:top="0" w:right="1020" w:bottom="0" w:left="7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8"/>
      <w:numFmt w:val="decimal"/>
      <w:lvlText w:val="%1)"/>
      <w:lvlJc w:val="left"/>
      <w:pPr>
        <w:ind w:left="1095" w:hanging="54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2"/>
        <w:w w:val="100"/>
        <w:sz w:val="62"/>
        <w:szCs w:val="6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30" w:hanging="5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60" w:hanging="5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90" w:hanging="5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620" w:hanging="5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250" w:hanging="5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880" w:hanging="5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510" w:hanging="5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140" w:hanging="54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)"/>
      <w:lvlJc w:val="left"/>
      <w:pPr>
        <w:ind w:left="1095" w:hanging="54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2"/>
        <w:w w:val="100"/>
        <w:sz w:val="62"/>
        <w:szCs w:val="6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30" w:hanging="5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60" w:hanging="5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90" w:hanging="5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620" w:hanging="5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250" w:hanging="5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880" w:hanging="5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510" w:hanging="5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140" w:hanging="54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"/>
      <w:lvlJc w:val="left"/>
      <w:pPr>
        <w:ind w:left="2110" w:hanging="45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22"/>
        <w:w w:val="95"/>
        <w:sz w:val="48"/>
        <w:szCs w:val="4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648" w:hanging="4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76" w:hanging="4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704" w:hanging="4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232" w:hanging="4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760" w:hanging="4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288" w:hanging="4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816" w:hanging="4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344" w:hanging="45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744" w:hanging="4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-4"/>
        <w:w w:val="101"/>
        <w:sz w:val="53"/>
        <w:szCs w:val="5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106" w:hanging="42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72" w:hanging="42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838" w:hanging="4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204" w:hanging="4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570" w:hanging="4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936" w:hanging="4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302" w:hanging="4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668" w:hanging="426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"/>
      <w:lvlJc w:val="left"/>
      <w:pPr>
        <w:ind w:left="1736" w:hanging="515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-5"/>
        <w:w w:val="99"/>
        <w:sz w:val="62"/>
        <w:szCs w:val="6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306" w:hanging="5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72" w:hanging="5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438" w:hanging="5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004" w:hanging="5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570" w:hanging="5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136" w:hanging="5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702" w:hanging="5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268" w:hanging="51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08D38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510"/>
      <w:ind w:left="405"/>
      <w:outlineLvl w:val="1"/>
    </w:pPr>
    <w:rPr>
      <w:rFonts w:ascii="Trebuchet MS" w:hAnsi="Trebuchet MS" w:eastAsia="Trebuchet MS" w:cs="Trebuchet MS"/>
      <w:b/>
      <w:bCs/>
      <w:sz w:val="96"/>
      <w:szCs w:val="96"/>
      <w:lang w:val="en-US" w:eastAsia="en-US" w:bidi="ar-SA"/>
    </w:rPr>
  </w:style>
  <w:style w:type="paragraph" w:styleId="3">
    <w:name w:val="heading 2"/>
    <w:basedOn w:val="1"/>
    <w:qFormat/>
    <w:uiPriority w:val="1"/>
    <w:pPr>
      <w:ind w:left="405"/>
      <w:outlineLvl w:val="2"/>
    </w:pPr>
    <w:rPr>
      <w:rFonts w:ascii="Trebuchet MS" w:hAnsi="Trebuchet MS" w:eastAsia="Trebuchet MS" w:cs="Trebuchet MS"/>
      <w:b/>
      <w:bCs/>
      <w:sz w:val="85"/>
      <w:szCs w:val="85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1"/>
      <w:ind w:left="342"/>
      <w:outlineLvl w:val="3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 w:cs="Calibri"/>
      <w:sz w:val="55"/>
      <w:szCs w:val="55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2109" w:hanging="450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0</TotalTime>
  <ScaleCrop>false</ScaleCrop>
  <LinksUpToDate>false</LinksUpToDate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2024-11-29T11:00:00Z</dcterms:created>
  <dc:creator>rprad</dc:creator>
  <cp:lastModifiedBy>pradeepa R</cp:lastModifiedBy>
  <dcterms:modified xsi:type="dcterms:W3CDTF">2024-11-29T11:02:38Z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LastSaved">
    <vt:filetime>2024-11-29T00:00:00Z</vt:filetime>
  </property>
  <property fmtid="{D5CDD505-2E9C-101B-9397-08002B2CF9AE}" pid="4" name="KSOProductBuildVer">
    <vt:lpwstr>1033-12.2.0.18911</vt:lpwstr>
  </property>
  <property fmtid="{D5CDD505-2E9C-101B-9397-08002B2CF9AE}" pid="5" name="ICV">
    <vt:lpwstr>5ADA3F03291B46F5B787985AF7A46C0F_12</vt:lpwstr>
  </property>
</Properties>
</file>